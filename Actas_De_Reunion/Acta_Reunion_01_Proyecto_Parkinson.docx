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440728">
      <w:pPr>
        <w:jc w:val="center"/>
        <w:rPr>
          <w:rFonts w:hint="default" w:ascii="Century Gothic" w:hAnsi="Century Gothic" w:cs="Century Gothic"/>
        </w:rPr>
      </w:pPr>
      <w:r>
        <w:rPr>
          <w:rFonts w:hint="default" w:ascii="Century Gothic" w:hAnsi="Century Gothic" w:cs="Century Gothic"/>
          <w:b/>
          <w:bCs/>
          <w:sz w:val="28"/>
          <w:szCs w:val="28"/>
        </w:rPr>
        <w:t>ACTA DE REUNIÓN – SEMANA 1</w:t>
      </w:r>
    </w:p>
    <w:p w14:paraId="07A14F9B">
      <w:pPr>
        <w:jc w:val="both"/>
        <w:rPr>
          <w:rFonts w:hint="default" w:ascii="Century Gothic" w:hAnsi="Century Gothic" w:cs="Century Gothic"/>
          <w:b/>
          <w:bCs/>
          <w:sz w:val="24"/>
          <w:szCs w:val="24"/>
        </w:rPr>
      </w:pPr>
      <w:r>
        <w:rPr>
          <w:rFonts w:hint="default" w:ascii="Century Gothic" w:hAnsi="Century Gothic" w:cs="Century Gothic"/>
          <w:b/>
          <w:bCs/>
          <w:sz w:val="24"/>
          <w:szCs w:val="24"/>
        </w:rPr>
        <w:t>Proyecto:</w:t>
      </w:r>
    </w:p>
    <w:p w14:paraId="23CA5904">
      <w:pPr>
        <w:jc w:val="both"/>
        <w:rPr>
          <w:rFonts w:hint="default" w:ascii="Century Gothic" w:hAnsi="Century Gothic" w:cs="Century Gothic"/>
        </w:rPr>
      </w:pPr>
      <w:r>
        <w:rPr>
          <w:rFonts w:hint="default" w:ascii="Century Gothic" w:hAnsi="Century Gothic" w:cs="Century Gothic"/>
        </w:rPr>
        <w:t>Detección temprana de la enfermedad de Parkinson mediante análisis de voz con Machine Learning</w:t>
      </w:r>
    </w:p>
    <w:p w14:paraId="3AB2757B">
      <w:pPr>
        <w:jc w:val="both"/>
        <w:rPr>
          <w:rFonts w:hint="default" w:ascii="Century Gothic" w:hAnsi="Century Gothic" w:cs="Century Gothic"/>
        </w:rPr>
      </w:pPr>
    </w:p>
    <w:p w14:paraId="33AEDA91">
      <w:pPr>
        <w:jc w:val="both"/>
        <w:rPr>
          <w:rFonts w:hint="default" w:ascii="Century Gothic" w:hAnsi="Century Gothic" w:cs="Century Gothic"/>
          <w:b/>
          <w:bCs/>
          <w:sz w:val="24"/>
          <w:szCs w:val="24"/>
        </w:rPr>
      </w:pPr>
      <w:r>
        <w:rPr>
          <w:rFonts w:hint="default" w:ascii="Century Gothic" w:hAnsi="Century Gothic" w:cs="Century Gothic"/>
          <w:b/>
          <w:bCs/>
          <w:sz w:val="24"/>
          <w:szCs w:val="24"/>
        </w:rPr>
        <w:t>Semana:</w:t>
      </w:r>
    </w:p>
    <w:p w14:paraId="13CD3527">
      <w:pPr>
        <w:jc w:val="both"/>
        <w:rPr>
          <w:rFonts w:hint="default" w:ascii="Century Gothic" w:hAnsi="Century Gothic" w:cs="Century Gothic"/>
        </w:rPr>
      </w:pPr>
      <w:r>
        <w:rPr>
          <w:rFonts w:hint="default" w:ascii="Century Gothic" w:hAnsi="Century Gothic" w:cs="Century Gothic"/>
        </w:rPr>
        <w:t xml:space="preserve">Del 16 al </w:t>
      </w:r>
      <w:r>
        <w:rPr>
          <w:rFonts w:hint="default" w:ascii="Century Gothic" w:hAnsi="Century Gothic" w:cs="Century Gothic"/>
          <w:lang w:val="es-ES"/>
        </w:rPr>
        <w:t>19</w:t>
      </w:r>
      <w:r>
        <w:rPr>
          <w:rFonts w:hint="default" w:ascii="Century Gothic" w:hAnsi="Century Gothic" w:cs="Century Gothic"/>
        </w:rPr>
        <w:t xml:space="preserve"> de septiembre de 2025</w:t>
      </w:r>
    </w:p>
    <w:p w14:paraId="068E3006">
      <w:pPr>
        <w:jc w:val="both"/>
        <w:rPr>
          <w:rFonts w:hint="default" w:ascii="Century Gothic" w:hAnsi="Century Gothic" w:cs="Century Gothic"/>
        </w:rPr>
      </w:pPr>
    </w:p>
    <w:p w14:paraId="1198EAC3">
      <w:pPr>
        <w:jc w:val="both"/>
        <w:rPr>
          <w:rFonts w:hint="default" w:ascii="Century Gothic" w:hAnsi="Century Gothic" w:cs="Century Gothic"/>
          <w:b/>
          <w:bCs/>
          <w:sz w:val="24"/>
          <w:szCs w:val="24"/>
        </w:rPr>
      </w:pPr>
      <w:r>
        <w:rPr>
          <w:rFonts w:hint="default" w:ascii="Century Gothic" w:hAnsi="Century Gothic" w:cs="Century Gothic"/>
          <w:b/>
          <w:bCs/>
          <w:sz w:val="24"/>
          <w:szCs w:val="24"/>
        </w:rPr>
        <w:t>Asesor</w:t>
      </w:r>
      <w:r>
        <w:rPr>
          <w:rFonts w:hint="default" w:ascii="Century Gothic" w:hAnsi="Century Gothic" w:cs="Century Gothic"/>
          <w:b/>
          <w:bCs/>
          <w:sz w:val="24"/>
          <w:szCs w:val="24"/>
          <w:lang w:val="es-ES"/>
        </w:rPr>
        <w:t>/a</w:t>
      </w:r>
      <w:r>
        <w:rPr>
          <w:rFonts w:hint="default" w:ascii="Century Gothic" w:hAnsi="Century Gothic" w:cs="Century Gothic"/>
          <w:b/>
          <w:bCs/>
          <w:sz w:val="24"/>
          <w:szCs w:val="24"/>
        </w:rPr>
        <w:t>:</w:t>
      </w:r>
    </w:p>
    <w:p w14:paraId="6C7631ED">
      <w:pPr>
        <w:jc w:val="both"/>
        <w:rPr>
          <w:rFonts w:hint="default" w:ascii="Century Gothic" w:hAnsi="Century Gothic"/>
        </w:rPr>
      </w:pPr>
      <w:r>
        <w:rPr>
          <w:rFonts w:hint="default" w:ascii="Century Gothic" w:hAnsi="Century Gothic" w:cs="Century Gothic"/>
          <w:lang w:val="es-ES"/>
        </w:rPr>
        <w:t>Ing</w:t>
      </w:r>
      <w:r>
        <w:rPr>
          <w:rFonts w:hint="default" w:ascii="Century Gothic" w:hAnsi="Century Gothic" w:cs="Century Gothic"/>
        </w:rPr>
        <w:t>.</w:t>
      </w:r>
      <w:r>
        <w:rPr>
          <w:rFonts w:hint="default" w:ascii="Century Gothic" w:hAnsi="Century Gothic"/>
        </w:rPr>
        <w:t>Esteban Ramírez De la Rosa</w:t>
      </w:r>
    </w:p>
    <w:p w14:paraId="7FFA5D35">
      <w:pPr>
        <w:jc w:val="both"/>
        <w:rPr>
          <w:rFonts w:hint="default" w:ascii="Century Gothic" w:hAnsi="Century Gothic"/>
        </w:rPr>
      </w:pPr>
    </w:p>
    <w:p w14:paraId="0138366D">
      <w:pPr>
        <w:jc w:val="both"/>
        <w:rPr>
          <w:rFonts w:hint="default" w:ascii="Century Gothic" w:hAnsi="Century Gothic" w:cs="Century Gothic"/>
        </w:rPr>
      </w:pPr>
      <w:r>
        <w:rPr>
          <w:rFonts w:hint="default" w:ascii="Century Gothic" w:hAnsi="Century Gothic" w:cs="Century Gothic"/>
          <w:b/>
          <w:bCs/>
          <w:sz w:val="24"/>
          <w:szCs w:val="24"/>
        </w:rPr>
        <w:t>Equipo de trabajo:</w:t>
      </w:r>
    </w:p>
    <w:p w14:paraId="0900D0FD">
      <w:pPr>
        <w:jc w:val="both"/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>Avendaño Santos Felipe Israel</w:t>
      </w:r>
    </w:p>
    <w:p w14:paraId="41DF2946">
      <w:pPr>
        <w:jc w:val="both"/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>Cruz Martínez Annette Johana</w:t>
      </w:r>
    </w:p>
    <w:p w14:paraId="43D1B00F">
      <w:pPr>
        <w:jc w:val="both"/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>Degante Tapia Juan Felipe</w:t>
      </w:r>
    </w:p>
    <w:p w14:paraId="3A3C8C11">
      <w:pPr>
        <w:jc w:val="both"/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>López Barbosa Bruno Joseph</w:t>
      </w:r>
    </w:p>
    <w:p w14:paraId="0888659D">
      <w:pPr>
        <w:jc w:val="both"/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>Martínez Quiroz Italia Hetzel</w:t>
      </w:r>
    </w:p>
    <w:p w14:paraId="54B6002F">
      <w:pPr>
        <w:jc w:val="both"/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>Sánchez López Christopher</w:t>
      </w:r>
    </w:p>
    <w:p w14:paraId="43D98A17">
      <w:pPr>
        <w:jc w:val="both"/>
        <w:rPr>
          <w:rFonts w:hint="default" w:ascii="Century Gothic" w:hAnsi="Century Gothic"/>
        </w:rPr>
      </w:pPr>
    </w:p>
    <w:p w14:paraId="6DCDB55A">
      <w:pPr>
        <w:jc w:val="both"/>
        <w:rPr>
          <w:rFonts w:hint="default" w:ascii="Century Gothic" w:hAnsi="Century Gothic"/>
          <w:b/>
          <w:bCs/>
          <w:sz w:val="24"/>
          <w:szCs w:val="24"/>
        </w:rPr>
      </w:pPr>
      <w:r>
        <w:rPr>
          <w:rFonts w:hint="default" w:ascii="Century Gothic" w:hAnsi="Century Gothic"/>
          <w:b/>
          <w:bCs/>
          <w:sz w:val="24"/>
          <w:szCs w:val="24"/>
        </w:rPr>
        <w:t>Modalidad de reunión:</w:t>
      </w:r>
    </w:p>
    <w:p w14:paraId="313DEB80">
      <w:pPr>
        <w:jc w:val="both"/>
        <w:rPr>
          <w:rFonts w:hint="default" w:ascii="Century Gothic" w:hAnsi="Century Gothic" w:cs="Century Gothic"/>
        </w:rPr>
      </w:pPr>
      <w:r>
        <w:rPr>
          <w:rFonts w:hint="default" w:ascii="Century Gothic" w:hAnsi="Century Gothic" w:cs="Century Gothic"/>
        </w:rPr>
        <w:t>Presencial</w:t>
      </w:r>
    </w:p>
    <w:p w14:paraId="149AFF52">
      <w:pPr>
        <w:jc w:val="both"/>
        <w:rPr>
          <w:rFonts w:hint="default" w:ascii="Century Gothic" w:hAnsi="Century Gothic" w:cs="Century Gothic"/>
        </w:rPr>
      </w:pPr>
    </w:p>
    <w:p w14:paraId="3F6697B3">
      <w:pPr>
        <w:jc w:val="both"/>
        <w:rPr>
          <w:rFonts w:hint="default" w:ascii="Century Gothic" w:hAnsi="Century Gothic"/>
          <w:b/>
          <w:bCs/>
          <w:sz w:val="24"/>
          <w:szCs w:val="24"/>
        </w:rPr>
      </w:pPr>
      <w:r>
        <w:rPr>
          <w:rFonts w:hint="default" w:ascii="Century Gothic" w:hAnsi="Century Gothic"/>
          <w:b/>
          <w:bCs/>
          <w:sz w:val="24"/>
          <w:szCs w:val="24"/>
        </w:rPr>
        <w:t>Duración:</w:t>
      </w:r>
    </w:p>
    <w:p w14:paraId="69589CB8">
      <w:pPr>
        <w:jc w:val="both"/>
        <w:rPr>
          <w:rFonts w:hint="default" w:ascii="Century Gothic" w:hAnsi="Century Gothic" w:cs="Century Gothic"/>
          <w:lang w:val="es-ES"/>
        </w:rPr>
      </w:pPr>
      <w:r>
        <w:rPr>
          <w:rFonts w:hint="default" w:ascii="Century Gothic" w:hAnsi="Century Gothic" w:cs="Century Gothic"/>
          <w:lang w:val="es-ES"/>
        </w:rPr>
        <w:t>2</w:t>
      </w:r>
      <w:r>
        <w:rPr>
          <w:rFonts w:hint="default" w:ascii="Century Gothic" w:hAnsi="Century Gothic" w:cs="Century Gothic"/>
        </w:rPr>
        <w:t xml:space="preserve"> hora</w:t>
      </w:r>
      <w:r>
        <w:rPr>
          <w:rFonts w:hint="default" w:ascii="Century Gothic" w:hAnsi="Century Gothic" w:cs="Century Gothic"/>
          <w:lang w:val="es-ES"/>
        </w:rPr>
        <w:t>s</w:t>
      </w:r>
    </w:p>
    <w:p w14:paraId="28E7AD84">
      <w:pPr>
        <w:jc w:val="both"/>
        <w:rPr>
          <w:rFonts w:hint="default" w:ascii="Century Gothic" w:hAnsi="Century Gothic" w:cs="Century Gothic"/>
        </w:rPr>
      </w:pPr>
    </w:p>
    <w:p w14:paraId="0819E1B6">
      <w:pPr>
        <w:jc w:val="both"/>
        <w:rPr>
          <w:rFonts w:hint="default" w:ascii="Century Gothic" w:hAnsi="Century Gothic" w:cs="Century Gothic"/>
        </w:rPr>
      </w:pPr>
      <w:r>
        <w:rPr>
          <w:rFonts w:hint="default" w:ascii="Century Gothic" w:hAnsi="Century Gothic" w:cs="Century Gothic"/>
        </w:rPr>
        <w:t xml:space="preserve">🧩 </w:t>
      </w:r>
      <w:r>
        <w:rPr>
          <w:rFonts w:hint="default" w:ascii="Century Gothic" w:hAnsi="Century Gothic"/>
          <w:b/>
          <w:bCs/>
          <w:sz w:val="24"/>
          <w:szCs w:val="24"/>
        </w:rPr>
        <w:t>Temas tratados:</w:t>
      </w:r>
    </w:p>
    <w:p w14:paraId="29F3B21E">
      <w:pPr>
        <w:numPr>
          <w:ilvl w:val="0"/>
          <w:numId w:val="7"/>
        </w:numPr>
        <w:ind w:left="425" w:leftChars="0" w:hanging="425" w:firstLineChars="0"/>
        <w:jc w:val="both"/>
        <w:rPr>
          <w:rFonts w:hint="default" w:ascii="Century Gothic" w:hAnsi="Century Gothic" w:cs="Century Gothic"/>
        </w:rPr>
      </w:pPr>
      <w:r>
        <w:rPr>
          <w:rFonts w:hint="default" w:ascii="Century Gothic" w:hAnsi="Century Gothic" w:cs="Century Gothic"/>
        </w:rPr>
        <w:t>Presentación general del proyecto y validación del enfoque de investigación propuesto.</w:t>
      </w:r>
    </w:p>
    <w:p w14:paraId="599E6F2F">
      <w:pPr>
        <w:numPr>
          <w:ilvl w:val="0"/>
          <w:numId w:val="7"/>
        </w:numPr>
        <w:ind w:left="425" w:leftChars="0" w:hanging="425" w:firstLineChars="0"/>
        <w:jc w:val="both"/>
        <w:rPr>
          <w:rFonts w:hint="default" w:ascii="Century Gothic" w:hAnsi="Century Gothic" w:cs="Century Gothic"/>
        </w:rPr>
      </w:pPr>
      <w:r>
        <w:rPr>
          <w:rFonts w:hint="default" w:ascii="Century Gothic" w:hAnsi="Century Gothic" w:cs="Century Gothic"/>
        </w:rPr>
        <w:t>Revisión conjunta de los objetivos generales y específicos, asegurando su coherencia con la problemática abordada.</w:t>
      </w:r>
    </w:p>
    <w:p w14:paraId="0F457D94">
      <w:pPr>
        <w:numPr>
          <w:ilvl w:val="0"/>
          <w:numId w:val="7"/>
        </w:numPr>
        <w:ind w:left="425" w:leftChars="0" w:hanging="425" w:firstLineChars="0"/>
        <w:jc w:val="both"/>
        <w:rPr>
          <w:rFonts w:hint="default" w:ascii="Century Gothic" w:hAnsi="Century Gothic" w:cs="Century Gothic"/>
        </w:rPr>
      </w:pPr>
      <w:r>
        <w:rPr>
          <w:rFonts w:hint="default" w:ascii="Century Gothic" w:hAnsi="Century Gothic" w:cs="Century Gothic"/>
        </w:rPr>
        <w:t>Confirmación del problema de investigación y discusión de su justificación científica en el contexto actual.</w:t>
      </w:r>
    </w:p>
    <w:p w14:paraId="62AF8B3E">
      <w:pPr>
        <w:jc w:val="both"/>
        <w:rPr>
          <w:rFonts w:hint="default" w:ascii="Century Gothic" w:hAnsi="Century Gothic" w:cs="Century Gothic"/>
        </w:rPr>
      </w:pPr>
    </w:p>
    <w:p w14:paraId="15ECEB17">
      <w:pPr>
        <w:numPr>
          <w:ilvl w:val="0"/>
          <w:numId w:val="7"/>
        </w:numPr>
        <w:ind w:left="425" w:leftChars="0" w:hanging="425" w:firstLineChars="0"/>
        <w:jc w:val="both"/>
        <w:rPr>
          <w:rFonts w:hint="default" w:ascii="Century Gothic" w:hAnsi="Century Gothic" w:cs="Century Gothic"/>
        </w:rPr>
      </w:pPr>
      <w:r>
        <w:rPr>
          <w:rFonts w:hint="default" w:ascii="Century Gothic" w:hAnsi="Century Gothic" w:cs="Century Gothic"/>
        </w:rPr>
        <w:t>Definición y asignación de roles dentro del equipo de trabajo (coordinación, desarrollo, documentación, pruebas).</w:t>
      </w:r>
    </w:p>
    <w:p w14:paraId="6493E5F2">
      <w:pPr>
        <w:numPr>
          <w:ilvl w:val="0"/>
          <w:numId w:val="7"/>
        </w:numPr>
        <w:ind w:left="425" w:leftChars="0" w:hanging="425" w:firstLineChars="0"/>
        <w:jc w:val="both"/>
        <w:rPr>
          <w:rFonts w:hint="default" w:ascii="Century Gothic" w:hAnsi="Century Gothic" w:cs="Century Gothic"/>
        </w:rPr>
      </w:pPr>
      <w:r>
        <w:rPr>
          <w:rFonts w:hint="default" w:ascii="Century Gothic" w:hAnsi="Century Gothic" w:cs="Century Gothic"/>
        </w:rPr>
        <w:t>Establecimiento del cronograma inicial de actividades y acuerdos sobre los medios de comunicación interna.</w:t>
      </w:r>
    </w:p>
    <w:p w14:paraId="1A58C508">
      <w:pPr>
        <w:jc w:val="both"/>
        <w:rPr>
          <w:rFonts w:hint="default" w:ascii="Century Gothic" w:hAnsi="Century Gothic" w:cs="Century Gothic"/>
        </w:rPr>
      </w:pPr>
    </w:p>
    <w:p w14:paraId="2BE27C8F">
      <w:pPr>
        <w:jc w:val="both"/>
        <w:rPr>
          <w:rFonts w:hint="default" w:ascii="Century Gothic" w:hAnsi="Century Gothic" w:cs="Century Gothic"/>
        </w:rPr>
      </w:pPr>
      <w:r>
        <w:rPr>
          <w:rFonts w:hint="default" w:ascii="Century Gothic" w:hAnsi="Century Gothic"/>
          <w:b/>
          <w:bCs/>
          <w:sz w:val="24"/>
          <w:szCs w:val="24"/>
        </w:rPr>
        <w:t>🎯 Objetivo de la reunión:</w:t>
      </w:r>
    </w:p>
    <w:p w14:paraId="74A02767">
      <w:pPr>
        <w:jc w:val="both"/>
        <w:rPr>
          <w:rFonts w:hint="default" w:ascii="Century Gothic" w:hAnsi="Century Gothic" w:cs="Century Gothic"/>
        </w:rPr>
      </w:pPr>
      <w:r>
        <w:rPr>
          <w:rFonts w:hint="default" w:ascii="Century Gothic" w:hAnsi="Century Gothic" w:cs="Century Gothic"/>
        </w:rPr>
        <w:t>Alinear la idea general del proyecto con los lineamientos académicos y técnicos, recibir las observaciones de la asesora y definir el plan de trabajo base para el desarrollo inicial del proyecto.</w:t>
      </w:r>
    </w:p>
    <w:p w14:paraId="44EE7D77">
      <w:pPr>
        <w:jc w:val="both"/>
        <w:rPr>
          <w:rFonts w:hint="default" w:ascii="Century Gothic" w:hAnsi="Century Gothic" w:cs="Century Gothic"/>
        </w:rPr>
      </w:pPr>
    </w:p>
    <w:p w14:paraId="45BE59A1">
      <w:pPr>
        <w:jc w:val="both"/>
        <w:rPr>
          <w:rFonts w:hint="default" w:ascii="Century Gothic" w:hAnsi="Century Gothic"/>
          <w:b/>
          <w:bCs/>
          <w:sz w:val="24"/>
          <w:szCs w:val="24"/>
        </w:rPr>
      </w:pPr>
      <w:r>
        <w:rPr>
          <w:rFonts w:hint="default" w:ascii="Century Gothic" w:hAnsi="Century Gothic"/>
          <w:b/>
          <w:bCs/>
          <w:sz w:val="24"/>
          <w:szCs w:val="24"/>
          <w:lang w:val="es-ES"/>
        </w:rPr>
        <w:t>Conclusiones</w:t>
      </w:r>
      <w:r>
        <w:rPr>
          <w:rFonts w:hint="default" w:ascii="Century Gothic" w:hAnsi="Century Gothic"/>
          <w:b/>
          <w:bCs/>
          <w:sz w:val="24"/>
          <w:szCs w:val="24"/>
        </w:rPr>
        <w:t xml:space="preserve"> y acuerdos:</w:t>
      </w:r>
    </w:p>
    <w:p w14:paraId="70C0A8AF">
      <w:pPr>
        <w:jc w:val="both"/>
        <w:rPr>
          <w:rFonts w:hint="default" w:ascii="Century Gothic" w:hAnsi="Century Gothic" w:cs="Century Gothic"/>
        </w:rPr>
      </w:pPr>
    </w:p>
    <w:p w14:paraId="6A6CFA35">
      <w:pPr>
        <w:numPr>
          <w:ilvl w:val="0"/>
          <w:numId w:val="8"/>
        </w:numPr>
        <w:ind w:left="425" w:leftChars="0" w:hanging="425" w:firstLineChars="0"/>
        <w:jc w:val="both"/>
        <w:rPr>
          <w:rFonts w:hint="default" w:ascii="Century Gothic" w:hAnsi="Century Gothic" w:cs="Century Gothic"/>
        </w:rPr>
      </w:pPr>
      <w:r>
        <w:rPr>
          <w:rFonts w:hint="default" w:ascii="Century Gothic" w:hAnsi="Century Gothic" w:cs="Century Gothic"/>
        </w:rPr>
        <w:t>El enfoque de investigación fue aprobado por la doctora con observaciones menores relacionadas con la delimitación del problema.</w:t>
      </w:r>
    </w:p>
    <w:p w14:paraId="722871D7">
      <w:pPr>
        <w:numPr>
          <w:ilvl w:val="0"/>
          <w:numId w:val="8"/>
        </w:numPr>
        <w:ind w:left="425" w:leftChars="0" w:hanging="425" w:firstLineChars="0"/>
        <w:jc w:val="both"/>
        <w:rPr>
          <w:rFonts w:hint="default" w:ascii="Century Gothic" w:hAnsi="Century Gothic" w:cs="Century Gothic"/>
        </w:rPr>
      </w:pPr>
      <w:r>
        <w:rPr>
          <w:rFonts w:hint="default" w:ascii="Century Gothic" w:hAnsi="Century Gothic" w:cs="Century Gothic"/>
        </w:rPr>
        <w:t>El equipo acordó seguir una metodología ágil para la organización de tareas y reuniones semanales.</w:t>
      </w:r>
    </w:p>
    <w:p w14:paraId="11FF4C91">
      <w:pPr>
        <w:numPr>
          <w:ilvl w:val="0"/>
          <w:numId w:val="8"/>
        </w:numPr>
        <w:ind w:left="425" w:leftChars="0" w:hanging="425" w:firstLineChars="0"/>
        <w:jc w:val="both"/>
        <w:rPr>
          <w:rFonts w:hint="default" w:ascii="Century Gothic" w:hAnsi="Century Gothic" w:cs="Century Gothic"/>
        </w:rPr>
      </w:pPr>
      <w:r>
        <w:rPr>
          <w:rFonts w:hint="default" w:ascii="Century Gothic" w:hAnsi="Century Gothic" w:cs="Century Gothic"/>
        </w:rPr>
        <w:t>Se estableció que cada integrante presentará avances individuales en la próxima reunión.</w:t>
      </w:r>
    </w:p>
    <w:p w14:paraId="74547895">
      <w:pPr>
        <w:numPr>
          <w:ilvl w:val="0"/>
          <w:numId w:val="8"/>
        </w:numPr>
        <w:ind w:left="425" w:leftChars="0" w:hanging="425" w:firstLineChars="0"/>
        <w:jc w:val="both"/>
        <w:rPr>
          <w:rFonts w:hint="default" w:ascii="Century Gothic" w:hAnsi="Century Gothic" w:cs="Century Gothic"/>
        </w:rPr>
      </w:pPr>
      <w:r>
        <w:rPr>
          <w:rFonts w:hint="default" w:ascii="Century Gothic" w:hAnsi="Century Gothic" w:cs="Century Gothic"/>
        </w:rPr>
        <w:t>Se definió el uso de documentación continua para registrar decisiones, tareas y seguimiento.</w:t>
      </w:r>
    </w:p>
    <w:p w14:paraId="57559881">
      <w:pPr>
        <w:jc w:val="both"/>
        <w:rPr>
          <w:rFonts w:hint="default" w:ascii="Century Gothic" w:hAnsi="Century Gothic" w:cs="Century Gothic"/>
        </w:rPr>
      </w:pPr>
      <w:bookmarkStart w:id="0" w:name="_GoBack"/>
      <w:bookmarkEnd w:id="0"/>
    </w:p>
    <w:p w14:paraId="789D104B">
      <w:pPr>
        <w:jc w:val="both"/>
        <w:rPr>
          <w:rFonts w:hint="default" w:ascii="Century Gothic" w:hAnsi="Century Gothic" w:cs="Century Gothic"/>
          <w:b/>
          <w:bCs/>
          <w:sz w:val="24"/>
          <w:szCs w:val="24"/>
        </w:rPr>
      </w:pPr>
      <w:r>
        <w:rPr>
          <w:rFonts w:hint="default" w:ascii="Century Gothic" w:hAnsi="Century Gothic" w:cs="Century Gothic"/>
          <w:b/>
          <w:bCs/>
          <w:sz w:val="24"/>
          <w:szCs w:val="24"/>
        </w:rPr>
        <w:t>Próxima reunión:</w:t>
      </w:r>
    </w:p>
    <w:p w14:paraId="388C5820">
      <w:pPr>
        <w:jc w:val="both"/>
        <w:rPr>
          <w:rFonts w:hint="default" w:ascii="Century Gothic" w:hAnsi="Century Gothic" w:cs="Century Gothic"/>
        </w:rPr>
      </w:pPr>
      <w:r>
        <w:rPr>
          <w:rFonts w:hint="default" w:ascii="Century Gothic" w:hAnsi="Century Gothic" w:cs="Century Gothic"/>
        </w:rPr>
        <w:t>Semana del 23 al 2</w:t>
      </w:r>
      <w:r>
        <w:rPr>
          <w:rFonts w:hint="default" w:ascii="Century Gothic" w:hAnsi="Century Gothic" w:cs="Century Gothic"/>
          <w:lang w:val="es-ES"/>
        </w:rPr>
        <w:t>6</w:t>
      </w:r>
      <w:r>
        <w:rPr>
          <w:rFonts w:hint="default" w:ascii="Century Gothic" w:hAnsi="Century Gothic" w:cs="Century Gothic"/>
        </w:rPr>
        <w:t xml:space="preserve"> de septiembre de 2025.</w:t>
      </w:r>
    </w:p>
    <w:p w14:paraId="5B7EC9CC">
      <w:pPr>
        <w:jc w:val="both"/>
        <w:rPr>
          <w:rFonts w:hint="default" w:ascii="Century Gothic" w:hAnsi="Century Gothic" w:cs="Century Gothic"/>
        </w:rPr>
      </w:pPr>
    </w:p>
    <w:p w14:paraId="76B9A5D8">
      <w:pPr>
        <w:jc w:val="both"/>
        <w:rPr>
          <w:rFonts w:hint="default" w:ascii="Century Gothic" w:hAnsi="Century Gothic" w:cs="Century Gothic"/>
          <w:b/>
          <w:bCs/>
          <w:sz w:val="24"/>
          <w:szCs w:val="24"/>
        </w:rPr>
      </w:pPr>
      <w:r>
        <w:rPr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353695</wp:posOffset>
                </wp:positionH>
                <wp:positionV relativeFrom="paragraph">
                  <wp:posOffset>198120</wp:posOffset>
                </wp:positionV>
                <wp:extent cx="3630930" cy="6092825"/>
                <wp:effectExtent l="0" t="0" r="1270" b="3175"/>
                <wp:wrapNone/>
                <wp:docPr id="10" name="Grupo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30930" cy="6092825"/>
                          <a:chOff x="3723" y="35839"/>
                          <a:chExt cx="5718" cy="9595"/>
                        </a:xfrm>
                      </wpg:grpSpPr>
                      <pic:pic xmlns:pic="http://schemas.openxmlformats.org/drawingml/2006/picture">
                        <pic:nvPicPr>
                          <pic:cNvPr id="1" name="Imagen 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7579" y="35839"/>
                            <a:ext cx="1862" cy="9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5" name="Imagen 8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rcRect l="933" t="9194" r="6833" b="14032"/>
                          <a:stretch>
                            <a:fillRect/>
                          </a:stretch>
                        </pic:blipFill>
                        <pic:spPr>
                          <a:xfrm>
                            <a:off x="3723" y="38379"/>
                            <a:ext cx="1621" cy="2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" name="Imagen 7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rcRect l="15140" t="15385" r="15607" b="7929"/>
                          <a:stretch>
                            <a:fillRect/>
                          </a:stretch>
                        </pic:blipFill>
                        <pic:spPr>
                          <a:xfrm rot="1320000">
                            <a:off x="4008" y="41449"/>
                            <a:ext cx="741" cy="6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6" name="Imagen 9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rcRect l="12789" t="24484" r="12685" b="32188"/>
                          <a:stretch>
                            <a:fillRect/>
                          </a:stretch>
                        </pic:blipFill>
                        <pic:spPr>
                          <a:xfrm>
                            <a:off x="4012" y="43543"/>
                            <a:ext cx="1075" cy="5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7" name="Imagen 10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rcRect l="24259" t="14937" r="9838" b="28508"/>
                          <a:stretch>
                            <a:fillRect/>
                          </a:stretch>
                        </pic:blipFill>
                        <pic:spPr>
                          <a:xfrm>
                            <a:off x="3993" y="44956"/>
                            <a:ext cx="890" cy="4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8" name="Imagen 1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4230" y="39872"/>
                            <a:ext cx="713" cy="4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9" name="Imagen 12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rcRect l="35938" r="41655"/>
                          <a:stretch>
                            <a:fillRect/>
                          </a:stretch>
                        </pic:blipFill>
                        <pic:spPr>
                          <a:xfrm>
                            <a:off x="4228" y="36202"/>
                            <a:ext cx="854" cy="6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7.85pt;margin-top:15.6pt;height:479.75pt;width:285.9pt;z-index:251659264;mso-width-relative:page;mso-height-relative:page;" coordorigin="3723,35839" coordsize="5718,9595" o:gfxdata="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ddzLkdSD2GNGx+g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DPySpDrQAet5UyPVc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HmwRlThgAA53LBR67g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Ej0zkgAAHocWijm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8ESPqAD6A9zjwRAN5hQs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JLpmpABpuKpRE2OiAOby5Ucv&#10;g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HnARNj88AFXo&#10;0/E/swFgFTM1ig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E7MwpgA7Hlzk+wPEEjigGyUppg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/HIcx04ABslKaYPlyC+fHg91yxC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DOSSPQACvEaFgCLseSAO55cp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BMbMdYAOx5dBPqACUqZcQf0F8A+w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B+OQrjrgADX6U+wATjDD0AW&#10;8T0H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Bn5JBoABVy&#10;NQwAMKZOzALGR7j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nKGHIAH3BdhOXwAZCiX4AVazU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CJ8eZAANGxXCAAMzRJsAKYhs0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OgBEGAAKPht8AAPBEj6gFCw3mAAAAAAAAAAAAAAAAAAAAAAAAAA&#10;AAAAAAAAAAAAAAAAAAAAAAAAAAAAAAAAAAAAAAAAAAAAAAAAAAAAAAAAAAAAAAAAAAA88DwBPME/&#10;vNKp7zg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xpEzQAAtYnqOAAeQJGFANzpRbAA&#10;AAAAAAAAAAAAAAAAAAAAAAAAAAAAAAAAAAAAAAAAAAAAAAAAAAAAAAAAAAAAAAAAAAAAAAAAAAAA&#10;AAAAAAAAAAAAAOuBkCMhJ5EgA/oKoRqu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JW&#10;hlSAB3vLhIAAPNgiXAGx0ptgAAAAAAAAAAAAAAAAAAAAAAAAAAAAAAAAAAAAAAAAAAAAAAAAAAAA&#10;AAAAAAAAAAAAAAAAAAAAAAAAAAAAAAAAAAAAAHmgYYzIyccAAAGkYrZ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/nIWx1YABsVKcYAAOgBEGANVxVKAAAAAAAAAAAAAAAAAAAAAAAAAAAA&#10;AAAAAAAAAAAAAAAAAAAAAAAAAAAAAAAAAAAAAAAAAAAAAAAAAAAAAAAAAAAAAPLEwJmVE/PAAByA&#10;apTZKe8x/Q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DygIswABUrNZoAAOrBCuANKxW&#10;iAAAAAAAAAAAAAAAAAAAAAAAAAAAAAAAAAAAAAAAAAAAAAAAAAAAAAAAAAAAAAAAAAAAAAAAAAAA&#10;AAAAAAAAAAAAAPNAn6GVE/PAAB3nNrpsdOy4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BiiJsgAP6C5idvwAAcAEIYA9/iv0AAAAAAAAAAAAAAAAAAAAAAAAAAAAAAAAAAAAAAAAAAAAAA&#10;AAAAAAAAAAAAAAAAAAAAAAAAAAAAAAAAAAAAAAAAAdKDAGY+j58AAHsMbpTVafQ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EsUyggA9Xi00AAAcAEIYA9pyyiAAAAAAAAAAAAAAAAAAA&#10;AAAAAAAAAAAAAAAAAAAAAAAAAAAAAAAAAAAAAAAAAAAAAAAAAAAAAAAAAAAAAAAAAAAcHmEsw5HH&#10;AAAPb83+GjU/o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Ibx0oABtcKTgAABwAQ&#10;hgD1/LPIAAAAAAAAAAAAAAAAAAAAAAAAAAAAAAAAAAAAAAAAAAAAAAAAAAAAAAAAAAAAAAAAAAAA&#10;AAAAAAAAAAAAAAAAB8+Y0jAGdUAAAe35v8NHo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B0IIfwABVbNToAABwAQhgD1PLVIAAAAAAAAAAAAAAAAAAAAAAAAAAAAAAAAAAAAAAAAAAA&#10;AAAAAAAAAAAAAAAAAAAAAAAAAAAAAAAAAAAAAAAAAM3JOjPKkAAHrMUJDTc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ZOiWYAAXOTt+AAAcAEIYA7/lvkAAAAAAAAAAAAAAAAAAAA&#10;AAAAAAAAAAAAAAAAAAAAAAAAAAAAAAAAAAAAAAAAAAAAAAAAAAAAAAAAAAAAAAAHmATizN0AADu+&#10;UHDXafo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m6GJIAHp+WuQAAAcAEIYA&#10;7/lvkAAAAAAAAAAAAAAAAAAAAAAAAAAAAAAAAAAAAAAAAAAAAAAAAAAAAAAAAAAAAAAAAAAAAAAA&#10;AAAAAAAAAAAHX8wBmKs+XAAOYDd4blDkg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EbU8UQAbHSm2AAADgAhDAHf8t8gAAAAAAAAAAAAAAAAAAAAAAAAAAAAAAAAAAAAAAAAAAAA&#10;AAAAAAAAAAAAAAAAAAAAAAAAAAAAAAAAAAAAA/PMcRPjOqAAB/Qa3SiIdzw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D4cg7nw4AKeZsFAAAB04IZwB3/LfIAAAAAAAAAAAAAAAA&#10;AAAAAAAAAAAAAAAAAAAAAAAAAAAAAAAAAAAAAAAAAAAAAAAAAAAAAAAAAAAAAAAAB4Yk2M8cQAAe&#10;zxSTPcc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8USNqAAWyT0vAAAB0AI&#10;gwB3/LfIAAAAAAAAAAAAAAAAAAAAAAAAAAAAAAAAAAAAAAAAAAAAAAAAAAAAAAAAAAAAAAAAAAAA&#10;AAAAAAAAAAAB04J2ZkiP5wADsOULDZqfo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xVk1sAHa8ukgAAAHnwRDgDv+W+QAAAAAAAAAAAAAAAAAAAAAAAAAAAAAAAAAAAAAAAAA&#10;AAAAAAAAAAAAAAAAAAAAAAAAAAAAAAAAAAAAAD5cxFmBI4QAAP6DXaUVDte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CYoY8gAadisEAAAAeQJGFAO/5b5AAAAAAAAAAAAAAA&#10;AAAAAAAAAAAAAAAAAAAAAAAAAAAAAAAAAAAAAAAAAAAAAAAAAAAAAAAAAAAAAAABnhJuZ5YgAA9N&#10;il4aBg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RdjyQABREN2gAAAB40&#10;kZ0A9Dy3SAAAAAAAAAAAAAAAAAAAAAAAAAAAAAAAAAAAAAAAAAAAAAAAAAAAAAAAAAAAAAAAAAAA&#10;AAAAAAAAAADowTkzK0AAD7g3aG9Q+4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BxwQbj58AFgI99gAAADwBJAoB6/lnkAAAAAAAAAAAAAAAAAAAAAAAAAAAAAAAAAAAAAAAA&#10;AAAAAAAAAAAAAAAAAAAAAAAAAAAAAAAAAAAAHx5hyMDhxOAAD3OKbZ6ng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8WSNaAD6AvAHLAAAABm6JJgB6/lnkAAAAAAAAAAAAA&#10;AAAAAAAAAAAAAAAAAAAAAAAAAAAAAAAAAAAAAAAAAAAAAAAAAAAAAAAAAAAAAAAzsk2s8wQAAcvl&#10;DQ2qn6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BjKJngAPX8s8gAAA&#10;Ay1EpwA9xyxiAAAAAAAAAAAAAAAAAAAAAAAAAAAAAAAAAAAAAAAAAAAAAAAAAAAAAAAAAAAAAAAA&#10;AAAAAAAAAAAdGCcmZWgAADRcU2zve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TTDF0ADZqUwwAAAAZAiYIAe/xX6AAAAAAAAAAAAAAAAAAAAAAAAAAAAAAAAAAAAAAAAA&#10;AAAAAAAAAAAAAAAAAAAAAAAAAAAAAAAAAPjzDkYHDicAAHP5R8Nep/Q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COaeHIAKbZsdAAAABiTJuYBpWK0QAAAAAAAAAAAAAA&#10;AAAAAAAAAAAAAAAAAAAAAAAAAAAAAAAAAAAAAAAAAAAAAAAAAAAAAAAAAAAM+JNjPLEAAA02lLM7&#10;s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H55B3OHwAWkT1nAAAAB&#10;grJ7YBqOKtQAAAAAAAAAAAAAAAAAAAAAAAAAAAAAAAAAAAAAAAAAAAAAAAAAAAAAAAAAAAAAAAAA&#10;AAAAAAAOmBOTMoQAAB2XKRhrV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POAiTAA5YLxB+wAAAACd4YSgDX6U+wAAAAAAAAAAAAAAAAAAAAAAAAAAAAAAAAAAAAAAAA&#10;AAAAAAAAAAAAAAAAAAAAAAAAAAAAAAAfPmJIwBnCAAABp9KXh2/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BlyJSgAPdcsQgAAAAE0QxhAG10pNgAAAAAAAAAAAAAAA&#10;AAAAAAAAAAAAAAAAAAAAAAAAAAAAAAAAAAAAAAAAAAAAAAAAAAAAAAAHhCTSzyZAAAOy5SMNao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MAZgDABt9KPYAAAABLFM&#10;oIBu9KHYAAAAAAAAAAAAAAAAAAAAAAAAAAAAAAAAAAAAAAAAAAAAAAAAAAAAAAAAAAAAAAAAAAAA&#10;AB1QJ0ZkaP5wAADSqU5Dt+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SnDLUACpGa1QAAAACR6ZyQChYbzAAAAAAAAAAAAAAAAAAAAAAAAAAAAAAAAAAAAAAAAAAAA&#10;AAAAAAAAAAAAAAAAAAAAAAAAAD88xdE+M68AAAHP5R8Nfo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BE+PMgAFrk9PwAAAACNseKABSkNqgAAAAAAAAAAAAAAAAAA&#10;AAAAAAAAAAAAAAAAAAAAAAAAAAAAAAAAAAAAAAAAAAAAAAAAAAPFAmqHjCAAADSqUyzuw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cfkF8/HAOWC8gfoAAAAAESY&#10;84ACpGa1QAAAAAAAAAAAAAAAAAAAAAAAAAAAAAAAAAAAAAAAAAAAAAAAAAAAAAAAAAAAAAAAAAAA&#10;dcCekY0z88AAA5/KPhr9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CIMdAAADf4b/AAAAeNJGdAAKFhvMAAAAPxyRKZ+QAfcG9Q3aH3AAAAAAAAA&#10;AAAPOAlKHkiADvuVUz2uAAAAAAAAAAAAB1XI+p5cg7UFjE9HwAAAAAAAAAAAAAAAQ5jpAACj4bfA&#10;AAACUaZeQAAADUsVYgAAAAATxDoAdvzQ6aXgAAAAACVIZYgafir0AATLDrOVawAAeAJIFAPU8tUg&#10;EF84nNfpT7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Igx0AAAN/hv8AAAAAZGiXYAAVkjTM&#10;AAADh8lyGYIAHt8U6z1PAAAAAAAAAAAAM3JLUOvAANHpUsOx4AAAAAAAAAAAAAOkBHUOiIPT4sln&#10;N4AAAAAAAAAAAAAABHlPCEAGy0plgAAA64EM4+HAAAANopSzAAAAABEWPPAHruWgQAAAAAecBFGP&#10;nwaFivEADLySxS0iel4AAMwRKEAPa8skgEPY6IGnYrB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Igx0AAAN&#10;/hv8AAABF+PIgAHusWIgADicmtmQMAA16lQMAAAAAAAAAAAA6cEnw8UQAenxV7PT8AAAAAAAAAAA&#10;AAAAAAnhmEMHKBaBPScAAAAAAAAAAAAAAwRk+MAHLBegAAAPOEiWn84AAAAKlZrNAAAAAMcRMkAB&#10;bpPQ8AAAA6IEaU6oHuce/pg0OcC7QZCibIdlixWd7wAAAYYydGAa3So2ASnTLSd/y3y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RBjoAAAb/Df4AAACC+cTgA2elLsAHlASvDypAAO55apOwAAA&#10;AAAAAAAAAPHgk2nSAAGk0qWHP4AAAAAAAAAAAAAAAAAPnyOqeKIPfYr9H9AAAAAAAAAAAAAAMTZN&#10;rAAL3J9+AADAGYAwAD0GOvBwAACtmaRQAAAACa4YqgAVGzW6AAADquSDTyhPXYsFnO5jCJ4ZyOdO&#10;T32KiZ3vAAAAMAZgDANmpTDAJkhjiOxBdw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Igx0A&#10;AAN/hv8AAAADpQQ3gACkmbZQDHETbDjcAAFVM1SgAAAAAAAAAAAzIks04nABuUKJh+wAAAAAAAAA&#10;AAAAAAAAADzAIwxx+CoWa7QAAAAAAAAAAAAAZAiYIAAXOTt+AACJMecAABR8MfR5EAAsZHuMAAAA&#10;ARxTxBABr1KgYAAB0/JFh5NHrKV6ztQAcQHkAdjz1PAAAAAJxhh6ANvpR7AJzhhqP0C/Q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RhjyAAANvpR7AAB4QkeUAAHp8WEjtQZAiYIAbbCkYAAAAAAAAADPkSgzhAA/YKWRsuAAAAAAAAAA&#10;AAAAAAAAAAAAAAAB8uQ/jpgC0UetwAAAAAAAAAAAMeRMUAALvJz+AR7TwZAAN5hQsAMaRM0ABWzN&#10;IoAAAPxyHMdOAdry5CfUAAAAAAAAAAAAAAAAh7HRAAsRHusAedBEeBS0Nog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I6p4YgAG30o9gAAndmEsAA5vLPR6HnVgimnWAHbctknPAAAAAAAAABmQJ&#10;XxxuAfXlSM1TAAAAAAAAAAAAAAAAAAAAAAAAAAAn1mBsG6UopgAAAAAAAAAAAxBk4MAAvkH2APPg&#10;iLH84ABaxPUcAz0kh0AFLw2eAAAAzgkkUA3OFFwAAAAAAAAAAAAAAAAhDnX8As9Hr8AdGCHcCjYb&#10;j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CRqZ0QADX6U+wD48j6niCAADv8AlvkmWGNoA3OFFwAAAAAAAAGLkmqn84B2oK9R&#10;6zAAAAAAAAAAAAAAAAAAAAAAAAAAAAAHRgh7H857HlmkAAAAAAAAAAAk+mYkAHq+WmQTazE2AAaV&#10;itEAADEWTewAWIj3WAAPLAi7Hz4NApXzAAAAAAAAAAAAAAAABwAQhgAXeTn8AEAcGwUp5g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CUKZgQAAADlAr4mEwy4gAAHvcWAj+gAAAAAAAy8kqU/HAO1BXyPV4AAA&#10;AAAAAAAAAAAAAAAAAAAAAAAAAAAAAAndmEsFlo9ngAAAAAAAAAZ2SRaAAUZDyAMjQABu0KIgAAAA&#10;B0IJkZnaAAPb8pRHsuAAAAAAAAAAAAAAAAAADyBIwoB3/LfIABEGOgB7/Ffo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EoUzAgAAA/YKyRpOJghkCAAB9wWiT03AAAAAAAM4JJ0PkADtAV8j1mAA&#10;AAAAAAAAAAAAAAAAAAAAAAAAAAAAAAABlaJVgKdZsNAAAAAAAAABjqJjgABS0J4ZwOAAWoj1WAAA&#10;AAAPKEz8HWg7EHvKex4AAAAAAAAAAAAAAAAAAAPAEkCgHf8ALfIABEGOgB7Pllk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EoUzAgAAAopm6UEtQyZAAA3iFDQAAAAAAA8ICRscXgHO5XKPbcAAA&#10;AAAAAAAAAAAAAAAAAAAAAAAAAAAAAAA86CI8DcaUawAAAAAAAAAT8zAmAAbDjHiAAew5ZxAAAAAA&#10;AAAAAAAAAAAAAAAAAAAAAAAPAEkCgHquWoQACIMdAD1/LPI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GfkkGgAA3+G/wAB58EWY4nAABWrNJoAAAAMSRN0AB7rFdI5QAAA&#10;AAAAAAAAAAAAAAAAAAAAAAAAAAAAAAAAAAAPgCCMChIb1AAAAAAAAATDDH0AAAAdzy4ifsAAAAAA&#10;AAAAAAAAAAAAAAAAAAAAAAAAHgCSBQDScVqgAcAEIYHvMWEg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DzAIowAAAAB63FjI5YIM5w+AD0vLZIABiqJrgAPd4r1H2AAAAAAA&#10;AAAAAAAAAAAAAAAAAAAAAAAAAAAAAAAAAAAJghkCPf4r9AAAAAAAAEjUzogAAAqZmsUAAAAAAAAA&#10;AAAAAAAAAAAAAAAAAAAAAAHQAiDAGg4r1AAwpk7MG8UoZg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eUJFlABqGMvIAALSJ6zg84CJMAAbBSnmcXkhU8QQAb/AA3+&#10;AAAAAAAAAAAAAAAAAAAAAAAAAAAAAAAAAAAAAAAAAAAAmCGQI9/iv0AAAAAAADKESxAAAD2+LHQA&#10;AAAAAAAAAAAAAAAAAAAAAAAAAAAAAAABBnOHwev5Z5ABG+PEgFdI0T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deCEcAAC7yc/gy9EowAAAA/oKuRp+AAAAAAAAAAAAAAAAA&#10;AAAAAAAAAAAAAAAAAAAAAAAAAAAAJPpmJNkpTTAAAAAAAB+eSjTMSAfQFFQ3CAAAAAAAAAAAAAAA&#10;AAAAAAAAAAAAAAAAAAAEpUy4g7AF3gA8aSM6D1PLVI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IT51nAALkJ3XBkCJggAAABvMKFgAAAAAAAAAAAAAAAAAAAAAAAAAAAAAAAAAAAAAAAAAAAAAJ&#10;Ap4Am5UoxgAAAAAAAH55mqPHg5fNPx6HgAAAAAAAAAAAAAAAAAAAAAAAAAAAAAAAAAAmiGMIH6Bf&#10;oAMvRKMBpOK1Q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Ikx5wAAFro9PgYmybWAAADQ6Vw&#10;z9gAAAAAAAAAAAAAAAAAAAAAAAAAAAAAAAAAAAAAAAAAAAAAEaY8YCgob5AAAAAAAAAAAAAAAAAA&#10;AAAAAAAAAAAAAAAAAAAAAAAAAAAAYEyfmAXkTmcGIMnBg2ylJM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EZY8cAACx0e3wMEZPjAAAO75ZqO14AAAAAAAAAAAAAAAAAAAAAAAAAAAAAAAAAAAA&#10;AAAAAAAAABEuPNgpSG1QAAAAAAAAAAAAAAAAAAAAAAAAAAAAAAAAAAAAAAAAAAAAAGNomWAFwE77&#10;gm6GJIFIQ26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kGmfkAArdmj0E5ww1AAA+oLAR7n&#10;AAAAAAAAAAAAAAAAAAAAAAAAAAAAAAAAAAAAAAAAAAAAAAAhTnV8qdmr0AAAAAAAAAAAAAAAAAAA&#10;AAAAAAAAAAAAAAAAAAAAAAAAAAGdEkagFlI9pgSbTMyCtUaTg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SjTLyAAVOzV6CWoZMgAAUazcaAAAAAAAAAAAAAAAAAAAAAAAAAAAAAAAAAAAAAAAAA&#10;AAAAAAQHz8crpGiYAAAAAAAAAAAAAAAAAAAAAAAAAAAAAAAAAAAAAAAAAAAAAHmyRLQCtEaVgRRj&#10;zABbpPQ8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EwQyBAAFLw2eAj6ngiAAafSrmf0AAAA&#10;AAAAAAAAAAAAAAAAAAAAAAAAAAAAAAAAAAAAAAAAAAA6wEKYFpo9XgAAAAAAAAAAAAAAAAAAAAAA&#10;AAAAAAAAAAAAAAAAAAAAAAAfLkE8+fBS8Nnh8+QVz485QLzB+g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CcIYggACiIbtAQrzquAAVIzWqAAAAAAAAAAAAAAAAAAAAAAAAAAAAAAAAAAAAAAAA&#10;AAAAAAAeXJFNBdJO14AAAAAAAAAAAAAAAAAAAAAAAAAAAAAAAAAAAAAAAAAAAAABE2PNAG6Uopnn&#10;QRHgezxZ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MAZgDAAN5hQsPLginAAAsRHusAAAA&#10;AAAAAAAAAAAAAAAAAAAAAAAAAAAAAAAAAAAAAAAAAAAZ8SQqfYF8gAAAAAAAAAAAAAAAAAAAAAAA&#10;AAAAAAAAAAAAAAAAAAAAAAAEpwy1A0rFaIzJEnQGxUpxg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GIMnBgAG2UpJk4sw9gAAtRHqsAAAAAAAAAAAAAAAAAAAAAAAAAAAAAAAAAAAAAAAAAAAAA&#10;AAZMiWod/wAt8gAAAAAAAAAAAAAAAAAAAAAAAAAAAAAAAAAAAAAAAAAAAAAAwVk9sHbcucmEsnhg&#10;pSG1Q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yFEvwAA1+mhYmCH44AALfJ3/AAAAAAAAA&#10;AAAAAAAAAAAAAAAAAAAAAAAAAAAAAAAAAAAAAAMJZO7PeYsJAAAAAAAAAAAAAAAAAAAAAAAAAAAA&#10;AAAAAAAAAAAAAAAAAAAzokjUAspGJoyJAstHs8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ZiiT4AAfcHw4AAALtJ2PAAAAAAAAAAAAAAAAAAAAAAAAAAAAAAAAAAAAAAAAAAAAAAAJthiaNapU&#10;jAAAAAAAAAAAAAAAAAAAAAAAAAAAAAAAAAAAAAAAAAAAAAABxAQjj5cGiY6QHlwcwF3g+g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PAkj+gAAAAAAu8nP4AAAAAAAAAAAAAAAAAAAAAAAAAAA&#10;AAAAAAAAAAAAAAAAAAABJ1MyJvVKEYAAAAAAAAAAAAAAAAAAAAAAAAAAAAAAAAAAAAAAAAAAAAAA&#10;BIFPAEAA0vFZo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HkCRhQAAAAAAXyD7AAAAAAAAA&#10;AAAAAAAAAAAAAAAAAAAAAAAAAAAAAAAAAAAAAAAi/HkQU2zY6AAAAAAAAAAAAAAAAAAAAAAAAAAA&#10;AAAAAAAAAAAAAAAAAAAAYmybWAAUyzZ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DoARBg&#10;AAAAAAX+AAAAAAAAAAAAAAAAAAAAAAAAAAAAAAAAAAAAAAAAAAAAAAAAQbzhcr5GgYAAAAAAAAAA&#10;AAAAAAAAAAAAAAAAAAAAAAAAAAAAAAAAAAAAA6wEO044AOw5cBOc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dcCEsAAAAAAC/wAAAAAAAAAAAAAAAAAAAAAAAAAAAAAAAAAAAAAAAAAAAAAAA&#10;dWCFcC4id5wAAAAAAAAAAAAAAAAAAAAAAAAAAAAAAAAAAAAAAAAAAAAAAAY4SaafLnYcqhmi4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+AIIwAAB2QOt4AAL/AAAAAAAAAAAAAAAAAAAAAAA&#10;AAAAAAAAAAAAAAAAAAAAAAAAB4Ukd05QL0B/QAAAAAAAAAAAAAAAAAAAAAAAAAAAAAAAAAAAAAAA&#10;AAAAAAAAAdSDzYPX85f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IA4AABQDJ/gAB9QX0&#10;AAAAAAAAAAAAAAAAAAAAAAAAAAAAAAAAAAAAAAAAAAAAAAADH0TDD1/LPI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B+OQH&#10;wAAfQFmki7AAHYAu8AAAAAAAAAAAAAAAAAAAAAAAAAAAAAAAAAAAAAAAAAAAAAAAE8QwhGr4qd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HSghvAAA9hirmRBgADsAXeAAAAAAAAAAAAAAAAAAAAAAAAAAAAAAAAAAAAAAAAAA&#10;AAAAACT6ZiSgYb7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DK0SrAAAa5SgoRBgADsAXeAAAAAAAAAAAAAAAAAAAAAAAAA&#10;AAAAAAAAAAAAAAAAAAAAAACJMecBVrNRo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P5yOKeJIAAN5hrOIsoAB2ALvAAAAAA&#10;AAAAAAAAAAAAAAAAAAAAAAAAAAAAAAAAAAAAAAAAAOMCDMfnlsk9Lw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Y2iZYAAAU&#10;jD3uIwoAB2ALvAAAAAAAAAAAAAAAAAAAAAAAAAAAAAAAAAAAAAAAAAAAAAAAPFkjWnKBeQP2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DpwRTTgAAAAp9nr+RhQADsAXeAAAAAAAAAAAAAAAAAAAAAAAAAAAAAAAAAAAAAAAAAA&#10;AAAAAY4iZIe2xZC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BKsMrQAAAKpZ6XkYUAA7AF3gAAAAAAAAAAAAAAAAAAAAAAAA&#10;AAAAAAAAAAAAAAAAAAAAAAE1wxVGz0pdg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GakkugAAAFXs7HkfUAA7AF3gAAAAAAA&#10;AAAAAAAAAAAAAAAAAAAAAAAAAAAAAAAAAAAAAAAEd48KCl2bPQ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cXkVY6AAAAAFTM&#10;7jkgUAA7AF3gAAAAAAAAAAAAAAAAAAAAAAAAAAAAAAAAAAAAAAAAAAAAAA/HIO5xOWUj2m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BPLMHYAAAAKfZ3/JAoAB2ALvAAAAAAAAAAAAAAAAAAAAAAAAAAAAAAAAAAAAAAAAAAAAAA&#10;B5QEWY+4LyB9g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eYBF2PjwDmc2zGDIAApCHrsSBQADsAXeAAAAAAAAAAAAAAAAAAA&#10;AAAAAAAAAAAAAAAAAAAAAAAAAAADHUTHD2uLJQ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JFpnZABU7O25INAAN9h7LknwAA&#10;7AF3gAAAAAAAAAAAAAAAAAAAAAAAAAAAAAAAAAAAAAAAAAAAAAAmeGMo2ulJs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yxE&#10;qQAGtUqRnliRVQADZ6aPiUIAAdgC7wAAAAAAAAAAAAAAAAAAAAAAAAAAAAAAAAAAAAAAAAAAAAAA&#10;RdjyQKkZrV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BxuRRjoQAdpy1kdnzqwQrgADScbLSUIAAdgC7wAAAAAAAAAAAAAAAAA&#10;AAAAAAAAAAAAAAAAAAAAAAAAAAAADhghDH45bpPQ8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GAMwBgAqNmt0AgTnz4APS8oi&#10;EowAA7AF3gAAAAAAAAAAAAAAAAAAAAAAAAAAAAAAAAAAAAAAAAAAAAAGdEkancAuc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6QETY4vANAxXqP6ACGedNwAfQFKMmeAAHYAu8AAAAAAAAAAAAAAAAAAAAAAAAAAAAAAAAAAAAAA&#10;AAAAAAAAn9mAs1OlVs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EtwyVAH0BaBPVcAEZ48aAADaaYsgADsAXeAAAAAAAAAAAAA&#10;AAAAAAAAAAAAAAAAAAAAAAAAAAAAAAAAASDTPyUfDb4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eKBG+P5wDb4UfAACSaZuQA&#10;D1/PIAAA7AF3gAAAAAAAAAAAAAAAAAAAAAAAAAAAAAAAAAAAAAAAAAAAAA+PIQ5xeWaj2O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I8p4QgHZctsnYgAAmGGPoAA/oP5wADsAXeAAAAAAAAAAAAAAAAAAAAAAAAAAAAAAAAAAAAA&#10;AAAAAAAADwhI8pzuXaT9g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GXElKgApNm10AAE8wwdAAAAAHYAu8AAAAAAAAAAAAAAAA&#10;AAAAAAAAAAAAAAAAAAAAAAAAAAAAAGBsn1ml0rNg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+fIrp5kgHpsWoj6AAAGJMm5gAA&#10;AAHYAu8AAAAAAAAAAAAAAAAAAAAAAAAAAAAAAAAAAAAAAAAAAAAAEgU8ASjobh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Ywy&#10;aGACrUajgAADKkStAAAAADsAXeAAAAAAAAAAAAAAAAAAAAAAAAAAAAAAAAAAAAAAAAAAAAAcXkI8&#10;+HLPR6/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HG5EWOnAB7jljEAAAHhCR5QAAAADsAXeAAAAAAAAAAAAAAAAAAAAAAAAAAA&#10;AAAAAAAAAAAAAAAAAAZwiSIdpy6Sf0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GEMnhgAsAnvuAAADzgIkwAAAABzQXkAAAAAA&#10;AAAAAAAAAAAAAAAAAAAAAAAAAAAAAAAAAAAAAAATlDDkazSpW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dfyIMcAAGj4rdAAAA&#10;HHBBOAAAAABf4AAAAAAAAAAAAAAAAAAAAAAAAAAAAAAAAAAAAAAAAAAAABFmPKAp5mwU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n9mAsA/oLKR7PAAAAAhDnX8AAAAAv8AAAAAAAAAAAAAAAAAAAAAAAAAAAAAAAAAAAAAAAAAAAA&#10;HRgh3AuQndc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HWAiDHD4Bp9KvYAAAABFOPLgAAAAAv8AAAAAAAAAAAAAAAAAAAAAAAAA&#10;AAAAAAAAAAAAAAAAAAAABjSJmh63lok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niGEIA/oLNJ7DgAAAAEiUzwgAAAAF/gAAAA&#10;AAAAAAAAAAAAAAAAAAAAAAAAAAAAAAAAAAAAAAAAlCmYE3aFEQ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HWAiDHD4Bp9KvYAAA&#10;AAJdhkaAAAAAL/AAAAAAAAAAAAAAAAAAAAAAAAAAAAAAAAAAAAAAAAAAAAPhyEucTlfo9/g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TxDCEAf0Fmk9hwAAAAATxDCEAAAAAX+AAAAAAAAAAAAAAAAAAAAAAAAAAAAAAAAAAAAAAAAA&#10;AAAZuSSadgC6wfQ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HX8hznD4BplKyYAAAAABijJsYAAAABf4AAAAAAAAAAAAAAAAAAAA&#10;AAAAAAAAAAAAAAAAAAAAAAABNUMWRq9KnY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MARgEABY6Pb4AAAAAAy5EpQAAAAAv8AAA&#10;AAAAAAAAAAAAAAAAAAAAAAAAAAAAAAAAAAAAAAAAH85DmOlBUjNao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BxAQ/jrOAaDivUA&#10;AAAAADxJI3oAAAABf4AAAAAAAAAAAAAAAAAAAAAAAAAAAAAAAAAAAAAAAAAAAPFEjan1BdJOw4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BhjJ0YAK6RomAAAAAAB0wIawAAAABf4AAAAAAAAAAAAAAAAAAAAAAAAAAAAAAAAAAAAAAA&#10;AAAAJ4ZhDNCpXj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PjyIcdKAD2WLMQAAAAAAB+OQPz58AAAAF/gAAAAAAAAAAAAAAAAAA&#10;AAAAAAAAAAAAAAAAAAAAAAAAAifHmQUnDa4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Y8iYoACp2avQAAAAAAAQ7jowAAAAC9yf&#10;fgAAAAAAAAAAAAAAAAAAAAAAAAAAAAAAAAAAAAAAAAAHkyRbT+guMndc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H85FmPKgA7/l&#10;tk+gAAAAAAABHOPDgAAAAF3k5/AAAAAAAAAAAAAAAAAAAAAAAAAAAAAAAAAAAAAAAAAAJ9ZgbPb4&#10;sd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GakkugAo9m30AAAAAAAAlemUkAAAAF3k5/AAAAAAAAAAAAAAAAAAAAAAAAAAAAAAA&#10;AAAAAAAAAAAIox5gFGM3Kg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EiUzwgHO5caOZwAAAAAAACc4YagAAAAXeTn8AAAAAAAAAA&#10;AAAAAAAAAAAAAAAAAAAAAAAAAAAAAAAHkyRbT+guAne8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HkyRbQAbjCjYAAAAAAAADEWT&#10;ewAAAAXeTn8AAAAAAAAAAAAAAAAAAAAAAAAAAAAAAAAAAAAAAAAAE8Mwhnt8WOg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CY4Y6&#10;gD9AtwnoOAAAAAAAADLkSlAAAAAXeTn8AAAAAAAAAAAAAAAAAAAAAAAAAAAAAAAAAAAAAAAAA/nI&#10;ix58FGM3Kg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60EOU44ANOxWCAAAAAAAAAPFkjWgAAAAu8nP4AAAAAAAAAAAAAAAAAAAAA&#10;AAAAAAAAAAAAAAAAAAAB4YkdU/QLfJ3v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BhDJ4YAK7RoeAAAAAAAAAOpBC+AAAABd5Ofw&#10;AAAAAAAAAAAAAAAAAAAAAAAAAAAAAAAAAAAAAAAACaoYsj3mLCQ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PzyIsdAAD0/LWJ/QA&#10;AAAAAAAACCOcfgAAAF3k5/AAAAAAAAAAAAAAAAAAAAAAAAAAAAAAAAAAAAAAAAB8uQzjrAUuzZ6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DMkSdAAUfDb4AAAAAAAAAARPjzIAAAALvJz+AAAAAAAAAAAAAAAAAAAAAAAAAAAAAAAAA&#10;AAAAAAADMCShT6gucnZc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ElQzZAHKBcpOfwAAAAAAAAACRqZ0QAAAC4yd3wAAAAAAAAAA&#10;AAAAAAAAAAAAAAAAAAAAAAAAAAAAAASlTLiabSsW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DoQRDj88A1+lPsAAAAAAAAAAEzQx&#10;pAAAAFvk7/gAAAAAAAAAAAAAAAAAAAAAAAAAAAAAAAAAAAAAAAHWAhrHx5VLNVo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J9Zgb&#10;ABYqPc4AAAAAAAAAAGCMnxgAAAFvk7/gAAAAAAAAAAAAAAAAAAAAAAAAAAAAAAAAAAAAAAAGJMm5&#10;nYAugH3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B+OQ7jpgAes5aRAAAAAAAAAAAMkRLkAAAALfJ3/AAAAAAAAAAAAAAAAAAAAAA&#10;AAAAAAAAAAAAAAAAAAIvx5EGz0pdg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zQkmUAFHQ3CAAAAAAAAAAAHhCR5QAAAC3yd/wAA&#10;AAAAAAAAAAAAAAAAAAAAAAAAAAAAAAAAAAAAAAHjSRnQWOj2+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BKVMuIB9gXKTs+AAAAA&#10;AAAAAAdMCGsAAAAW+Tv+AAAAAAAAAAAAAAAAAAAAAAAAAAAAAAAAAAAAAAACamYsz0/LXI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Oq5DfPjwDUqVYwAAAAAAAAAAAfzkEc+HAAABb5O/4AAAAAAAAAAAAAAAAAAAAAAAAAAAAAAAAA&#10;AAAAABxQQzThAoqG6Q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GJMm5gArJmmUAAAAAAAAAAAAijHmAAAAC3yd/wAAAAAAAAAAAA&#10;AAAAAAAAAAAAAAAAAAAAAAAAAADHUTHD6guInb8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EZ08aQDtgXID6gAAAAAAAAAAAAkqm&#10;bEAAAFvk7/gAAAAAAAAAAAAAAAAAAAAAAAAAAAAAAAAAAAAAAEbU8UTUKVcw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eXBFOABt&#10;0KQgAAAAAAAAAAAAJshiiAAABZ6PX4AAAAAAAAAAAAAAAAAAAAAAAAAAAAAAAAAAAAAAHjyRjQVq&#10;jSc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Ce2YKwAWSj2uAAAAAAAAAAAABhzJyYAAALPR6/AAAAAAAAAAAAAAAAAAAAAAAAAAA&#10;AAAAAAAAAAAAmWGNo77lvE/Q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P5yI8eeAB6XlskAAAAAAAAAAAAAzFEnwAAAFno9fgAAA&#10;AAAAAAAAAAAAAAAAAAAAAAAAAAAAAAAAAADgAhvHE5QUN8g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PEEjigA32FAwAAAAAAAAA&#10;AAAA8mCLcAAACyke0wAAAAAAAAAAAAAAAAAAAAAAAAAAAAAAAAAAAAABh7JxZ9QXCTuO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CcoYcgAWuT0/AAAAAAAAAAAAAONyCufzgAAFfo9/gAAAAAAAAAAAAAAAAAAAAAAAAAAAAAAAAAAA&#10;AAfnkT482DU6VWw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fnkOY6YAHrMWkgAAAAAAAAAAAAACHcdGAAACvEaFgAAAAAAAAAAAA&#10;AAAAAAAAAAAAAAAAAAAAAAAAAZsSSqCvkaBg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eFJHdABQTN8oAAAAAAAAAAAAABINM/IA&#10;ABV7NPoAAAAAAAAAAAAAAAAAAAAAAAAAAAAAAAAAAAAAJGpnRPVctMn9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HjwRjgAb5CgoAAAAAAAAAAAAAADMUSfAAACj4bf&#10;AAAAAAAAAAAAAAAAAAAAAAAAAAAAAAAAAAAAAdWCHqccG4Qo6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E/swFgAswnsuAAAAAA&#10;AAAAAAAADy4IpwAABQEN+gAAAAAAAAAAAAAAAAAAAAAAAAAAAAAAAAAAAAMBZP7P0C3Ceg4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BGGPIAA7zlwk/oAAAAAAAAAAAAAAB8eQVz58AAG5UoxgAAAAAAAAAAAAAAAAAAAAAAAAAAAAA&#10;AAAAAAHG5D+OqBqFKuY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B0YIdwANppSrAAAAAAAAAAAAAAABEuPNgAAGxUpxgAAAAAAAA&#10;AAAAAAAAAAAAAAAAAAAAAAAAAAAGMImiAsFHvc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YwiaIACtUaTgAAAAAAAAAAAAAAASd&#10;TMiAADUcVagAAAAAAAAAAAAAAAAAAAAAAAAAAAAAAAAAAAfnkTU84T2eLLQ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JOpmRAOU&#10;C7AckAAAAAAAAAAAAAAAAnZmFMAAHv8AFfoAAAAAAAAAAAAAAAAAAAAAAAAAAAAAAAAAAAGVIlaA&#10;qdmr0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+HIS5xOAaXis0AAAAAAAAAAAAAAAAZAiYIAAD1nLSIAAAAAAAAAAAAAAAAAAAA&#10;AAAAAAAAAAAAAAAIyp44nf8ALbJ9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Z8SQqACkmbZQAAAAAAAAAAAAAAADxJI3oAAO55&#10;cpAAAAAAAAAAAAAAAAAAAAAAAAAAAAAAAAAAAM4RJEBSTNso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J2ZhTABbRPScAAAAAAA&#10;AAAAAAAAA4QIOwAAOQC9wAAAAAAAAAAAAAAAAAAAAAAAAAAAAAAAAAAASBDwCO0BcBOVw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RljxwAO/5b5AAAAAAAAAAAAAAAAAIgx0AAABepOTwAAAAAAAAAAAAAAAAAAAAAAAAAAAAAAAAA&#10;DwRI+oN/Zv8AQ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daCFcfngGx0ptgAAAAAAAAAAAAAAAAEl0zUgAAuUnc8AAAAAAAAAAA&#10;AAAAAAAAAAAAAAAAAAAAAAAkimcE5gLfJ2f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BliJUgAKmZrFAAAAAAAAAAAAAAAAAJ3Z&#10;hLAABbZPR8AAAAAAAAAAAAAAAAAAAAAAAAAAAAAAAAAHiCRxQbjCjY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TYzFGAC5ydvw&#10;AAAAAAAAAAAAAAAADJES5AAAWej1+AAAAAAAAAAAAAAAAAAAAAAAAAAAAAAAAABJFM4JyAW8TuO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RZTyhAPT8tcgAAAAAAAAAAAAAAAAA8mCLcAAC3ieg4AAAAAAAAAAAAAAAAAAAAAAAAA&#10;AAAAAAAB4gkcUGz0pdg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HWghTH84Bs9KXYAAAAAAAAAAAAAAAAAPnyE+cDgA5ILwB9gA&#10;AAAAAAAAAAAAAAAAAAAAAAAAAAAAAAAASRTOCfYFtk73g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GZIk6AAqRmtUAAAAAAAAAA&#10;AAAAAAAAn1mBsAG5QoyAAAAAAAAAAAAAAAAAAAAAAAAAAAAAAAAAHiCRxQbPSl2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Cd2&#10;YSwAXATvuAAAAAAAAAAAAAAAAAAfzmRI8KTsOe/xo+P6AAAAAAAAAAAAAAAAAAAAAAAAAAAAAAAA&#10;ACQqZ8T6gtwne8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EeU8IQDueXKQAAAAAAAAAAAAAAAAAAAAAAAAAAAAAAAAAAAAAAAA&#10;AAAAAAAAAAAAAAeABIGBs9KXY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PlyDucbgGp0qtgAAAAAAAAAAAAAAAAAAAAAAAAAAA&#10;AAAAAAAAAAAAAAAAAAAAAAAAAAAjnHhwfYFtk73g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8YSNKACiobpAAAAAAAAAAAAAAA&#10;AAAAAAAAAAAAAAAAAAAAAAAAAAAAAAAAAAAAAAADMySbQbPSl2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YwiaIACwUe9wAAA&#10;AAAAAAAAAAAAAAAAAAAAAAAAAAAAAAAAAAAAAAAAAAAAAAAAAAPzyL6eTJyOW2juu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THDHUAfoF4E5nAAAAAAAAAAAAAAAAAAAAAAAAAAAAAAAAAAAAAAAAAAAAAAAAAAAAABkSJegNvhR&#10;8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BGVPHEA9Py1yAAAAAAAAAAAAAAAAAAAAAAAAAAAAAAAAAAAAAAAAAAAAAAAAAAAA&#10;AD4cibHQg5gLfJ2f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PjyC+fLgGs0qVgAAAAAAAAAAAAAAAAAAAAAAAAAAAAAAAAAAA&#10;AAAAAAAAAAAAAAAAAAw1E5wG/QoC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8eSMaACiYbrAAAAAAAAAAAAAAAAAAAAAAAAA&#10;AAAAAAAAAAAAAAAAAAAAAAAAAAAADruRHjrgdoC3gc0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yFEvwAFbs0egAAAAAAAAA&#10;AAAAAAAAAAAAAAAAAAAAAAAAAAAAAAAAAAAAAAAAAAAE6MwxgpFm20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nRmGMAFyE7&#10;rgAAAAAAAAAAAAAAAAAAAAAAAAAAAAAAAAAAAAAAAAAAAAAAAAAAAA88CKMfHnoeWuT7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kimcEA7AF3gAAAAAAAAAAAAAAAAAAAAAAAAAAAAAAAAAAAAAAAAAAAAAAAAAAAAAlWGVoFT&#10;s1eg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h/HQgA91ixEAAAAAAAAAAAAAAAAAAAAAAAAAAAAAAAAAAAAAAAAAAAAAAAAA&#10;AAADwhI9p/Oe2xY6P6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DiggzH84BsNKdYAAAAAAAAAAAAAAAAAAAAAAAAAAAAAAAA&#10;AAAAAAAAAAAAAAAAAAAB+eRtTxhBYaPd4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HjyRjQAUPDd4AAAAAAAAAAAAAAAAAAA&#10;AAAAAAAAAAAAAAAAAAAAAAAAAAAAAAAAAZAiYIDVKVUw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DK0SrAAVYzUqAAAAAAAA&#10;AAAAAAAAAAAAAAAAAAAAAAAAAAAAAAAAAAAAAAAAAAADg8ibHUA+4LWJ6Hg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GDMnp&#10;gAs9Hr8AAAAAAAAAAAAAAAAAAAAAAAAAAAAAAAAAAAAAAAAAAAAAAAAAAACdWYWwbvCh4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CZIY4gAXiTm8AAAAAAAAAAAAAAAAAAAAAAAAAAAAAAAAAAAAAAAAAAAAAAAAAAA8wCLsfH&#10;ncctknN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JEpnhAOyBdoAAAAAAAAAAAAAAAAAAAAAAAAAAAAAAAAAAAAAAAAAAAA&#10;AAAAAAABI0M6QKgZr1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Ilx5sAHruWgQAAAAAAAAAAAAAAAAAAAAAAAAAAAAAAAA&#10;AAAAAAAAAAAAAAAAAADLESpAe4xYqP6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CCOcfgGlYrRAAAAAAAAAAAAAAAAAAAA&#10;AAAAAAAAAAAAAAAAAAAAAAAAAAAAAAA4oIop0YP0Cyiey4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B1YIVwANmpTDAAAAA&#10;AAAAAAAAAAAAAAAAAAAAAAAAAAAAAAAAAAAAAAAAAAAAABOzMKYNnhS8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B5IkXU&#10;AG/QoCAAAAAAAAAAAAAAAAAAAAAAAAAAAAAAAAAAAAAAAAAAAAAAAAAAHlQRhj5c7TlsI7Hg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zlEjwAFLQ2iAAAAAAAAAAAAAAAAAAAAAAAAAAAAAAAAAAAAAAAAAAAAAAAAAA/nI+p&#10;4Mgp5mwU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yREuQAFVM1SgAAAAAAAAAAAAAAAAAAAAAAAAAAAAAAAAAAAAAAAAA&#10;AAAAAAAAxxEyQHvMWCj+g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w1k5sAFeo0HAAAAAAAAAAAAAAAAAAAAAAAAAAAAA&#10;AAAAAAAAAAAAAAAAAAAAHUgimnXA+wLPJ6ng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ntmCsAFno9fgAAAAAAAAAAAAA&#10;AAAAAAAAAAAAAAAAAAAAAAAAAAAAAAAAAAACWYZOgb5Cgo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TVDFkAC3yd/wAA&#10;AAAAAAAAAAAAAAAAAAAAAAAAAAAAAAAAAAAAAAAAAAAAAAAGbEkqg9Ly0Scg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EtQyZAAu4nYcAAAAAAAAAAAAAAAAAAAAAAAAAAAAAAAAAAAAAAAAAAAAAAAA4XIrx0QP6Cvke/w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JOpmRABfIPsAAAAAAAAAAAAAAAAAAAAAAAAAAAAAAAAAAAAAAAAAAAAAAAACa&#10;2YqwbNSmG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SBTwBABf4AAAAAAAAAAAAAAAAAAAAAAAAAAAAAAAAAAAAAAAAA&#10;AAAAAAAPBkj6n853fLVJzg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RtjxQAOcC8QAAAAAAAAAAAAAAAAAAAAAAAAAA&#10;AAAAAAAAAAAAAAAAAAAAADi8i/HmwCtEaVg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RhjyAAOwBd4AAAAAAAAAAAAA&#10;AAAAAAAAAAAAAAAAAAAAAAAAAAAAAAAAAABODMQYNfpT7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Irx5UAHYAu8AA&#10;AAAAAAAAAAAAAAAAAAAAAAAAAAAAAAAAAAAAAAAAAAAAAHgyR/T887rlqE7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EQY6AAHYAu8AAAAAAAAAAAAAAAAAAAAAAAAAAAAAAAAAAAAAAAAAAAAAAA4nIwx5sH9BW6NGw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Igx0AAOwBd4AAAAAAAAAAAAAAAAAAAAAAAAAAAAAAAAAAAAAAAAAAAAAABN&#10;bMVYNnpS7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Igx0AAOwBd4AAAAAAAAAAAAAAAAAAAAAAAAAAAAAAAAAAAAA&#10;AAAAAAAAAM6JI9P5z0nLOJz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RBjoAAdgC7wAAAAAAAAAAAAAAAAAAAAAA&#10;AAAAAAAAAAAAAAAAAAAAAAADruRZjpQfQFiI9tg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RZjygAPuC+AAAAAAAA&#10;AAAAAAAAAAAAAAAAAAAAAAAAAAAAAAAAAAAAAACWIZQgUBDfo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RhjyAAB&#10;f4AAAAAAAAAAAAAAAAAAAAAAAAAAAAAAAAAAAAAAAAAAAAAMkRLkB7rFgo/Y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I4x4gAAvAnO4AAAAAAAAAAAAAAAAAAAAAAAAAAAAAAAAAAAAAAAAAAAB0AIvpwQc/lno7/g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kKmfEAFyE7rgAAAAAAAAAAAAAAAAAAAAAAAAAAAAAAAAAAAAAAAAAAA/H&#10;I+p4UgqpmqU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lCmYEAFqI9VgAAAAAAAAAAAAAAAAAAAAAAAAAAAAAAAA&#10;AAAAAAAAAAAT+zAWDZ4Uv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TDDH0ACw0e7wAAAAAAAAAAAAAAAAAAAAA&#10;AAAAAAAAAAAAAAAAAAAAAB4MEgY/HPX4sdHI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J0hhiABVjNSoAAAAAA&#10;AAAAAAAAAAAAAAAAAAAAAAAAAAAAAAAAAAAAOuBF1OkBzOWaj0n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MHZ&#10;PLABS0NogAAAAAAAAAAAAAAAAAAAAAAAAAAAAAAAAAAAAAAAAAB/OSdDM0f0FVM1Og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x5ExQAG9woOAAAAAAAAAAAAAAAAAAAAAAAAAAAAAAAAAAAAAAAAAAGIInCA3CFHQ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zhEkQAGwUp5gAAAAAAAAAAAAAAAAAAAAAAAAAAAAAAAAAAAAAAAAA&#10;8OSP4fIHvsV4j6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8sCKsADQcV6gAAAAAAAAAAAAAAAAAAAAAAAAAA&#10;AAAAAAAAAAAAAADq+Rjjowd1yzCdw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cUEF4AHoOW8QAAAAAAAAAAA&#10;AAAAAAAAAAAAAAAAAAAAAAAAAAAAAfjkjwzxHIBYJPa8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EMY6gAH7&#10;BewPsAAAAAAAAAAAAAAAAAAAAAAAAAAAAAAAAAAAAAAAACdmYUwVCzX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R9TwRABapPU8AAAAAAAAAAAAAAAAAAAAAAAAAAAAAAAAAAAAAAAGTklqn85ukKKg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JlhjaABVjNSoAAAAAAAAAAAAAAAAAAAAAAAAAAAAAAAAAAAAAAB40Ee44v&#10;NMpV7P2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Yiib4ADf4b/AAAAAAAAAAAAAAAAAAAAAAAAAAAAAAAA&#10;AAAAAAAAHTAjanSA9fiwkc0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HgSR/QAabisUAAAAAAAAAAAAAAA&#10;AAAAAAAAAAAAAAAAAAAAAAAcXke08aTueWQjvO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Dg8hDn54B3YL&#10;kAAAAAAAAAAAAAAAAAAAAAAAAAAAAAAAAAAAAAAPxyUYZkjmcsFHsO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CKceXAALlJ3PAAAAAAAAAAAAAAAAAAAAAAAAAAAAAAAAAAAAAJrZirPrysmaNg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CZIY4gAVSzVaAAAAAAAAAAAAAAAAAAAAAAAAAAAAAAAAAAAADA2T6z+gqB&#10;mu0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GQImCAA2uFJwAAAAAAAAAAAAAAAAAAAAAAAAAAAAAAAAA&#10;AAAxskzU/nKNZuN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OkBDmAB6nlqkAAAAAAAAAAAAAAAAAAAA&#10;AAAAAAAAAAAAAAAGVIlmH45vLKFo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BFWPLAAFwk73gAAAAAA&#10;AAAAAAAAAAAAAAAAAAAAAAAAAAAAzIEqU+QNppSr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BOsMLQ&#10;AKWZtFAAAAAAAAAAAAAAAAAAAAAAAAAAAAAAAAAAM+RJDPkDX4U9D+g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HgwR7gAaPit0AAAAAAAAAAAAAAAAAAAAAAAAAAAAAAAAADPkSZDi81qFQw/Y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PzyHMdMAD6gugnY8AAAAAAAAAAAAAAAAAAAAAAAAAAAAAAAAGcEl&#10;KnF5rUKhh+w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TjDD0AClmbRQAAAAAAAAAAAAAAAAAAAAA&#10;AAAAAAAAAADMgSpT5A1qFQw/Y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B5EEX4AHt8WOgAAAAAA&#10;AAAAAAAAAAAAAAAAAAAAAAAAAZIiYIfPmy0pZn7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I2p&#10;4ogAtAnruAAAAAAAAAAAAAAAAAAAAAAAAAAAAAADEETjD+c3CFGw/o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MhRL8ABsVKcYAAAAAAAAAAAAAAAAAAAAAAAAAAAAAP5ydmYWwUDDfY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fHkP46cAHIBbxO44AAAAAAAAAAAAAAAAAAAAAAAAAAAAOPyX4ZS&#10;j9gpdGyY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wlk7sAG3wo+AAAAAAAAAAAAAAAAAAAAA&#10;AAAAAAAHUclCnhycoFUI0z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4gIip1QAORy20d1wA&#10;AAAAAAAAAAAAAAAAAAAAAAAAADxoJRh0RO45WaPZc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GJom2AA1+lPsAAAAAAAAAAAAAAAAAAAAAAAAAAGRImeHG57HFYs7vg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Hz5F1PLEA/oLER7nAAAAAAAAAAAAAAAAAAAAAAAAAHH5N7MZYNZpTbOU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DwBJBp/OAerxZiPuAAAAAAAAAAAAAAAAAAAAAAAA&#10;DzAJYh5An0BRLNxo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JmhjSABuMKNgAAAAAAAA&#10;AAAAAAAAAAAAAAB/OYyic4cTnc8qhHvO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cPk&#10;Y082QD+gq9GnYAAAAAAAAAAAAAAAAAAAAAA6TkzQzVA0qlQM7Q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HkQRxjjcA5vLEZ6zAAAAAAAAAAAAAAAAAAAAA/nMbROzOADkgopm1U/o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MnJLVP5wDu8WIzvuAAAAAAAAAAAAAAAAAAADy&#10;IJrh4Qg9vin2en4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MLZOrAB6PlcI9FwAA&#10;AAAAAAAAAAAAAAADrAT+jGWfPnLBQTNup+w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CeCYRQAdxys0ey4AAAAAAAAAAAAAAAAOIDEkYUjgAGm0pKHfc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wtk7M/nAOSClUbBgAAAAAAAAAAAAAADiAxdGHI6cA9RyjWaRg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ZUSYacTgA1GlKQ7jgAAAAAAAAAAAAHS&#10;AxZGMI64A7jm/U2OH0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PKglmHki&#10;ADmg3aG305fAAAAAAAAAAB8uZujHkZoT58Hcc3aGzU5I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PhzBWYUzj8AHP5slNip6fgAAAAAAAHF5n6MwJl5OsAB6vm3w12n2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B54E+syhH44AB63Gkc9/T2XO14AA&#10;APzzogeRB4snhCeIJx+AckGo02Snv8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DzoMTZkZOtAAAB2IO+52fOYAfPnXc6oHRA+HAAOUDRKanTTsc4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+PM6RmZM+J5sAAAAAAA5oPZY9xjQce8xy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dWDyRPMA6IHVc68H&#10;84PoDn87QHd89Bz1GPQc/o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CA/38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">
                <o:lock v:ext="edit" aspectratio="f"/>
                <v:shape id="Imagen 5" o:spid="_x0000_s1026" o:spt="75" type="#_x0000_t75" style="position:absolute;left:7579;top:35839;height:968;width:1862;" filled="f" o:preferrelative="t" stroked="f" coordsize="21600,21600" o:gfxdata="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iTxIa8AAAA&#10;2g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6" o:title=""/>
                  <o:lock v:ext="edit" aspectratio="t"/>
                </v:shape>
                <v:shape id="Imagen 8" o:spid="_x0000_s1026" o:spt="75" type="#_x0000_t75" style="position:absolute;left:3723;top:38379;height:279;width:1621;" filled="f" o:preferrelative="t" stroked="f" coordsize="21600,21600" o:gfxdata="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Chj4Fy5AAAA2g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7" cropleft="611f" croptop="6025f" cropright="4478f" cropbottom="9196f" o:title=""/>
                  <o:lock v:ext="edit" aspectratio="t"/>
                </v:shape>
                <v:shape id="Imagen 7" o:spid="_x0000_s1026" o:spt="75" alt="IMG_256" type="#_x0000_t75" style="position:absolute;left:4008;top:41449;height:648;width:741;rotation:1441792f;" filled="f" o:preferrelative="t" stroked="f" coordsize="21600,21600" o:gfxdata="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LnHYougAAANo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8" cropleft="9922f" croptop="10083f" cropright="10228f" cropbottom="5196f" o:title=""/>
                  <o:lock v:ext="edit" aspectratio="t"/>
                </v:shape>
                <v:shape id="Imagen 9" o:spid="_x0000_s1026" o:spt="75" alt="IMG_256" type="#_x0000_t75" style="position:absolute;left:4012;top:43543;height:513;width:1075;" filled="f" o:preferrelative="t" stroked="f" coordsize="21600,21600" o:gfxdata="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b0gDS8AAAA&#10;2g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9" cropleft="8381f" croptop="16046f" cropright="8313f" cropbottom="21095f" o:title=""/>
                  <o:lock v:ext="edit" aspectratio="t"/>
                </v:shape>
                <v:shape id="Imagen 10" o:spid="_x0000_s1026" o:spt="75" alt="IMG_256" type="#_x0000_t75" style="position:absolute;left:3993;top:44956;height:479;width:890;" filled="f" o:preferrelative="t" stroked="f" coordsize="21600,21600" o:gfxdata="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akGNm8AAAA&#10;2g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0" cropleft="15898f" croptop="9789f" cropright="6447f" cropbottom="18683f" o:title=""/>
                  <o:lock v:ext="edit" aspectratio="t"/>
                </v:shape>
                <v:shape id="Imagen 11" o:spid="_x0000_s1026" o:spt="75" alt="IMG_256" type="#_x0000_t75" style="position:absolute;left:4230;top:39872;height:415;width:713;" filled="f" o:preferrelative="t" stroked="f" coordsize="21600,21600" o:gfxdata="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kzZjurgAAADa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r:id="rId11" o:title=""/>
                  <o:lock v:ext="edit" aspectratio="t"/>
                </v:shape>
                <v:shape id="Imagen 12" o:spid="_x0000_s1026" o:spt="75" alt="IMG_256" type="#_x0000_t75" style="position:absolute;left:4228;top:36202;height:636;width:854;" filled="f" o:preferrelative="t" stroked="f" coordsize="21600,21600" o:gfxdata="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1oDPwugAAANo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12" cropleft="23552f" cropright="27299f" o:title=""/>
                  <o:lock v:ext="edit" aspectratio="t"/>
                </v:shape>
              </v:group>
            </w:pict>
          </mc:Fallback>
        </mc:AlternateContent>
      </w:r>
      <w:r>
        <w:rPr>
          <w:rFonts w:hint="default" w:ascii="Century Gothic" w:hAnsi="Century Gothic" w:cs="Century Gothic"/>
          <w:b/>
          <w:bCs/>
          <w:sz w:val="24"/>
          <w:szCs w:val="24"/>
        </w:rPr>
        <w:t>Firma del equipo y asesor:</w:t>
      </w:r>
    </w:p>
    <w:p w14:paraId="63A1DB7D">
      <w:pPr>
        <w:jc w:val="both"/>
        <w:rPr>
          <w:rFonts w:hint="default" w:ascii="Century Gothic" w:hAnsi="Century Gothic" w:cs="Century Gothic"/>
        </w:rPr>
      </w:pPr>
    </w:p>
    <w:p w14:paraId="18F495B9">
      <w:pPr>
        <w:jc w:val="both"/>
        <w:rPr>
          <w:rFonts w:hint="default" w:ascii="Century Gothic" w:hAnsi="Century Gothic" w:cs="Century Gothic"/>
        </w:rPr>
      </w:pPr>
      <w:r>
        <w:rPr>
          <w:rFonts w:hint="default" w:ascii="Century Gothic" w:hAnsi="Century Gothic" w:cs="Century Gothic"/>
        </w:rPr>
        <w:t>_________________________    </w:t>
      </w:r>
      <w:r>
        <w:rPr>
          <w:rFonts w:hint="default" w:ascii="Century Gothic" w:hAnsi="Century Gothic" w:cs="Century Gothic"/>
          <w:lang w:val="es-ES"/>
        </w:rPr>
        <w:t xml:space="preserve">     </w:t>
      </w:r>
      <w:r>
        <w:rPr>
          <w:rFonts w:hint="default" w:ascii="Century Gothic" w:hAnsi="Century Gothic" w:cs="Century Gothic"/>
        </w:rPr>
        <w:t>_________________________</w:t>
      </w:r>
    </w:p>
    <w:p w14:paraId="65F7B67D">
      <w:pPr>
        <w:jc w:val="both"/>
        <w:rPr>
          <w:rFonts w:hint="default" w:ascii="Century Gothic" w:hAnsi="Century Gothic" w:cs="Century Gothic"/>
          <w:lang w:val="es-ES"/>
        </w:rPr>
      </w:pPr>
      <w:r>
        <w:rPr>
          <w:rFonts w:hint="default" w:ascii="Century Gothic" w:hAnsi="Century Gothic" w:cs="Century Gothic"/>
        </w:rPr>
        <w:t>Felipe Israel Avendaño Santos </w:t>
      </w:r>
      <w:r>
        <w:rPr>
          <w:rFonts w:hint="default" w:ascii="Century Gothic" w:hAnsi="Century Gothic" w:cs="Century Gothic"/>
          <w:lang w:val="es-ES"/>
        </w:rPr>
        <w:t xml:space="preserve">      Ing</w:t>
      </w:r>
      <w:r>
        <w:rPr>
          <w:rFonts w:hint="default" w:ascii="Century Gothic" w:hAnsi="Century Gothic" w:cs="Century Gothic"/>
        </w:rPr>
        <w:t>.</w:t>
      </w:r>
      <w:r>
        <w:rPr>
          <w:rFonts w:hint="default" w:ascii="Century Gothic" w:hAnsi="Century Gothic"/>
        </w:rPr>
        <w:t>Esteban Ramírez De la Rosa</w:t>
      </w:r>
    </w:p>
    <w:p w14:paraId="16867216">
      <w:pPr>
        <w:jc w:val="both"/>
        <w:rPr>
          <w:rFonts w:hint="default" w:ascii="Century Gothic" w:hAnsi="Century Gothic" w:cs="Century Gothic"/>
        </w:rPr>
      </w:pPr>
    </w:p>
    <w:p w14:paraId="4DA9E963">
      <w:pPr>
        <w:jc w:val="both"/>
        <w:rPr>
          <w:rFonts w:hint="default" w:ascii="Century Gothic" w:hAnsi="Century Gothic" w:cs="Century Gothic"/>
        </w:rPr>
      </w:pPr>
      <w:r>
        <w:rPr>
          <w:rFonts w:hint="default" w:ascii="Century Gothic" w:hAnsi="Century Gothic" w:cs="Century Gothic"/>
        </w:rPr>
        <w:t>_________________________    </w:t>
      </w:r>
    </w:p>
    <w:p w14:paraId="42560679">
      <w:pPr>
        <w:jc w:val="both"/>
      </w:pPr>
      <w:r>
        <w:rPr>
          <w:rFonts w:hint="default" w:ascii="Century Gothic" w:hAnsi="Century Gothic"/>
        </w:rPr>
        <w:t>Cruz Martínez Annette Johana</w:t>
      </w:r>
      <w:r>
        <w:rPr>
          <w:rFonts w:hint="default" w:ascii="Century Gothic" w:hAnsi="Century Gothic"/>
          <w:lang w:val="es-ES"/>
        </w:rPr>
        <w:tab/>
      </w:r>
    </w:p>
    <w:p w14:paraId="392C036F">
      <w:pPr>
        <w:jc w:val="both"/>
        <w:rPr>
          <w:rFonts w:hint="default" w:ascii="Century Gothic" w:hAnsi="Century Gothic" w:cs="Century Gothic"/>
        </w:rPr>
      </w:pPr>
    </w:p>
    <w:p w14:paraId="2948D715">
      <w:pPr>
        <w:jc w:val="both"/>
        <w:rPr>
          <w:rFonts w:hint="default" w:ascii="Century Gothic" w:hAnsi="Century Gothic" w:cs="Century Gothic"/>
        </w:rPr>
      </w:pPr>
      <w:r>
        <w:rPr>
          <w:rFonts w:hint="default" w:ascii="Century Gothic" w:hAnsi="Century Gothic" w:cs="Century Gothic"/>
        </w:rPr>
        <w:t>_________________________    </w:t>
      </w:r>
    </w:p>
    <w:p w14:paraId="41E91350">
      <w:pPr>
        <w:keepNext w:val="0"/>
        <w:keepLines w:val="0"/>
        <w:widowControl/>
        <w:suppressLineNumbers w:val="0"/>
        <w:jc w:val="left"/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>Degante Tapia Juan Felipe</w:t>
      </w:r>
    </w:p>
    <w:p w14:paraId="5DABC529">
      <w:pPr>
        <w:jc w:val="both"/>
        <w:rPr>
          <w:rFonts w:hint="default" w:ascii="Century Gothic" w:hAnsi="Century Gothic" w:cs="Century Gothic"/>
        </w:rPr>
      </w:pPr>
    </w:p>
    <w:p w14:paraId="317BA4D3">
      <w:pPr>
        <w:jc w:val="both"/>
        <w:rPr>
          <w:rFonts w:hint="default" w:ascii="Century Gothic" w:hAnsi="Century Gothic" w:cs="Century Gothic"/>
        </w:rPr>
      </w:pPr>
    </w:p>
    <w:p w14:paraId="2491312E">
      <w:pPr>
        <w:keepNext w:val="0"/>
        <w:keepLines w:val="0"/>
        <w:widowControl/>
        <w:suppressLineNumbers w:val="0"/>
        <w:jc w:val="left"/>
        <w:rPr>
          <w:rFonts w:hint="default" w:ascii="Century Gothic" w:hAnsi="Century Gothic" w:cs="Century Gothic"/>
        </w:rPr>
      </w:pPr>
      <w:r>
        <w:rPr>
          <w:rFonts w:hint="default" w:ascii="Century Gothic" w:hAnsi="Century Gothic" w:cs="Century Gothic"/>
        </w:rPr>
        <w:t>_________________________    </w:t>
      </w:r>
    </w:p>
    <w:p w14:paraId="38DCCC58">
      <w:pPr>
        <w:jc w:val="both"/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 xml:space="preserve">López </w:t>
      </w:r>
      <w:r>
        <w:rPr>
          <w:rFonts w:hint="default" w:ascii="Century Gothic" w:hAnsi="Century Gothic"/>
          <w:lang w:val="es-ES"/>
        </w:rPr>
        <w:t xml:space="preserve"> </w:t>
      </w:r>
      <w:r>
        <w:rPr>
          <w:rFonts w:hint="default" w:ascii="Century Gothic" w:hAnsi="Century Gothic"/>
        </w:rPr>
        <w:t>Barbosa Bruno Joseph</w:t>
      </w:r>
    </w:p>
    <w:p w14:paraId="46B74DC7">
      <w:pPr>
        <w:jc w:val="both"/>
        <w:rPr>
          <w:rFonts w:hint="default" w:ascii="Century Gothic" w:hAnsi="Century Gothic"/>
        </w:rPr>
      </w:pPr>
    </w:p>
    <w:p w14:paraId="5D8CBB3E">
      <w:pPr>
        <w:jc w:val="both"/>
        <w:rPr>
          <w:rFonts w:hint="default" w:ascii="Century Gothic" w:hAnsi="Century Gothic"/>
        </w:rPr>
      </w:pPr>
    </w:p>
    <w:p w14:paraId="1A5D67F5">
      <w:pPr>
        <w:keepNext w:val="0"/>
        <w:keepLines w:val="0"/>
        <w:widowControl/>
        <w:suppressLineNumbers w:val="0"/>
        <w:jc w:val="left"/>
        <w:rPr>
          <w:rFonts w:hint="default" w:ascii="Century Gothic" w:hAnsi="Century Gothic" w:cs="Century Gothic"/>
        </w:rPr>
      </w:pPr>
      <w:r>
        <w:rPr>
          <w:rFonts w:hint="default" w:ascii="Century Gothic" w:hAnsi="Century Gothic" w:cs="Century Gothic"/>
        </w:rPr>
        <w:t>_________________________    </w:t>
      </w:r>
    </w:p>
    <w:p w14:paraId="65B90FAC">
      <w:pPr>
        <w:jc w:val="both"/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>Martínez Quiroz Italia Hetzel</w:t>
      </w:r>
    </w:p>
    <w:p w14:paraId="3FC30E89">
      <w:pPr>
        <w:jc w:val="both"/>
        <w:rPr>
          <w:rFonts w:hint="default" w:ascii="Century Gothic" w:hAnsi="Century Gothic"/>
          <w:lang w:val="es-ES"/>
        </w:rPr>
      </w:pPr>
    </w:p>
    <w:p w14:paraId="5B2CE716">
      <w:pPr>
        <w:jc w:val="both"/>
        <w:rPr>
          <w:rFonts w:hint="default" w:ascii="Century Gothic" w:hAnsi="Century Gothic" w:cs="Century Gothic"/>
        </w:rPr>
      </w:pPr>
      <w:r>
        <w:rPr>
          <w:rFonts w:hint="default" w:ascii="Century Gothic" w:hAnsi="Century Gothic" w:cs="Century Gothic"/>
        </w:rPr>
        <w:t>_________________________    </w:t>
      </w:r>
    </w:p>
    <w:p w14:paraId="5F22C17F">
      <w:pPr>
        <w:ind w:firstLine="110" w:firstLineChars="50"/>
        <w:jc w:val="left"/>
        <w:rPr>
          <w:rFonts w:hint="default" w:ascii="Century Gothic" w:hAnsi="Century Gothic"/>
          <w:lang w:val="es-ES"/>
        </w:rPr>
      </w:pPr>
      <w:r>
        <w:rPr>
          <w:rFonts w:hint="default" w:ascii="Century Gothic" w:hAnsi="Century Gothic"/>
        </w:rPr>
        <w:t>Sánchez López Christopher</w:t>
      </w:r>
      <w:r>
        <w:rPr>
          <w:rFonts w:hint="default" w:ascii="Century Gothic" w:hAnsi="Century Gothic"/>
          <w:lang w:val="es-ES"/>
        </w:rPr>
        <w:t xml:space="preserve">        </w:t>
      </w:r>
    </w:p>
    <w:p w14:paraId="098AF48F">
      <w:pPr>
        <w:ind w:firstLine="110" w:firstLineChars="50"/>
        <w:jc w:val="right"/>
        <w:rPr>
          <w:rFonts w:hint="default" w:ascii="Century Gothic" w:hAnsi="Century Gothic" w:cs="Century Gothic"/>
        </w:rPr>
      </w:pPr>
      <w:r>
        <w:rPr>
          <w:rFonts w:hint="default" w:ascii="Century Gothic" w:hAnsi="Century Gothic"/>
          <w:lang w:val="es-ES"/>
        </w:rPr>
        <w:t xml:space="preserve">  </w:t>
      </w:r>
      <w:r>
        <w:rPr>
          <w:rFonts w:hint="default" w:ascii="Century Gothic" w:hAnsi="Century Gothic" w:cs="Century Gothic"/>
        </w:rPr>
        <w:t xml:space="preserve">Fecha: </w:t>
      </w:r>
      <w:r>
        <w:rPr>
          <w:rFonts w:hint="default" w:ascii="Century Gothic" w:hAnsi="Century Gothic" w:cs="Century Gothic"/>
          <w:lang w:val="es-ES"/>
        </w:rPr>
        <w:t>16</w:t>
      </w:r>
      <w:r>
        <w:rPr>
          <w:rFonts w:hint="default" w:ascii="Century Gothic" w:hAnsi="Century Gothic" w:cs="Century Gothic"/>
        </w:rPr>
        <w:t xml:space="preserve"> / </w:t>
      </w:r>
      <w:r>
        <w:rPr>
          <w:rFonts w:hint="default" w:ascii="Century Gothic" w:hAnsi="Century Gothic" w:cs="Century Gothic"/>
          <w:lang w:val="es-ES"/>
        </w:rPr>
        <w:t>09</w:t>
      </w:r>
      <w:r>
        <w:rPr>
          <w:rFonts w:hint="default" w:ascii="Century Gothic" w:hAnsi="Century Gothic" w:cs="Century Gothic"/>
        </w:rPr>
        <w:t xml:space="preserve"> / 2025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SimHei">
    <w:altName w:val="黑体-简"/>
    <w:panose1 w:val="02010609060101010101"/>
    <w:charset w:val="00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Symbol">
    <w:altName w:val="Kingsoft Sign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Century Gothic">
    <w:panose1 w:val="020B0502020202020204"/>
    <w:charset w:val="00"/>
    <w:family w:val="auto"/>
    <w:pitch w:val="default"/>
    <w:sig w:usb0="00000287" w:usb1="00000000" w:usb2="00000000" w:usb3="00000000" w:csb0="2000009F" w:csb1="DFD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Hiragino Sans">
    <w:panose1 w:val="020B0700000000000000"/>
    <w:charset w:val="80"/>
    <w:family w:val="auto"/>
    <w:pitch w:val="default"/>
    <w:sig w:usb0="800002CF" w:usb1="6AC7FCFC" w:usb2="00000012" w:usb3="00000000" w:csb0="0002000D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.AppleSystemUIFon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DDFB90"/>
    <w:multiLevelType w:val="singleLevel"/>
    <w:tmpl w:val="9FDDFB90"/>
    <w:lvl w:ilvl="0" w:tentative="0">
      <w:start w:val="1"/>
      <w:numFmt w:val="lowerLetter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DBE95C0A"/>
    <w:multiLevelType w:val="singleLevel"/>
    <w:tmpl w:val="DBE95C0A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24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2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4">
    <w:nsid w:val="FFFFFF82"/>
    <w:multiLevelType w:val="singleLevel"/>
    <w:tmpl w:val="FFFFFF82"/>
    <w:lvl w:ilvl="0" w:tentative="0">
      <w:start w:val="1"/>
      <w:numFmt w:val="bullet"/>
      <w:pStyle w:val="27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5">
    <w:nsid w:val="FFFFFF83"/>
    <w:multiLevelType w:val="singleLevel"/>
    <w:tmpl w:val="FFFFFF83"/>
    <w:lvl w:ilvl="0" w:tentative="0">
      <w:start w:val="1"/>
      <w:numFmt w:val="bullet"/>
      <w:pStyle w:val="30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6">
    <w:nsid w:val="FFFFFF88"/>
    <w:multiLevelType w:val="singleLevel"/>
    <w:tmpl w:val="FFFFFF88"/>
    <w:lvl w:ilvl="0" w:tentative="0">
      <w:start w:val="1"/>
      <w:numFmt w:val="decimal"/>
      <w:pStyle w:val="25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7">
    <w:nsid w:val="FFFFFF89"/>
    <w:multiLevelType w:val="singleLevel"/>
    <w:tmpl w:val="FFFFFF89"/>
    <w:lvl w:ilvl="0" w:tentative="0">
      <w:start w:val="1"/>
      <w:numFmt w:val="bullet"/>
      <w:pStyle w:val="29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3"/>
  </w:num>
  <w:num w:numId="2">
    <w:abstractNumId w:val="2"/>
  </w:num>
  <w:num w:numId="3">
    <w:abstractNumId w:val="6"/>
  </w:num>
  <w:num w:numId="4">
    <w:abstractNumId w:val="4"/>
  </w:num>
  <w:num w:numId="5">
    <w:abstractNumId w:val="7"/>
  </w:num>
  <w:num w:numId="6">
    <w:abstractNumId w:val="5"/>
  </w:num>
  <w:num w:numId="7">
    <w:abstractNumId w:val="0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FCB5618"/>
    <w:rsid w:val="7DFCA978"/>
    <w:rsid w:val="7FAF0359"/>
    <w:rsid w:val="D9AFAD58"/>
    <w:rsid w:val="F4FFC939"/>
    <w:rsid w:val="FBFFA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2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7">
    <w:name w:val="macro"/>
    <w:link w:val="50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Arial Unicode MS" w:hAnsi="Arial Unicode MS" w:eastAsiaTheme="minorEastAsia" w:cstheme="minorBidi"/>
      <w:sz w:val="20"/>
      <w:szCs w:val="20"/>
      <w:lang w:val="en-US" w:eastAsia="en-US" w:bidi="ar-SA"/>
    </w:rPr>
  </w:style>
  <w:style w:type="paragraph" w:styleId="1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19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0">
    <w:name w:val="Body Text 2"/>
    <w:basedOn w:val="1"/>
    <w:link w:val="48"/>
    <w:unhideWhenUsed/>
    <w:uiPriority w:val="99"/>
    <w:pPr>
      <w:spacing w:after="120" w:line="480" w:lineRule="auto"/>
    </w:pPr>
  </w:style>
  <w:style w:type="paragraph" w:styleId="21">
    <w:name w:val="List 3"/>
    <w:basedOn w:val="1"/>
    <w:unhideWhenUsed/>
    <w:uiPriority w:val="99"/>
    <w:pPr>
      <w:ind w:left="1080" w:hanging="360"/>
      <w:contextualSpacing/>
    </w:pPr>
  </w:style>
  <w:style w:type="paragraph" w:styleId="22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3">
    <w:name w:val="header"/>
    <w:basedOn w:val="1"/>
    <w:link w:val="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4">
    <w:name w:val="List Number 3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Number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2"/>
    <w:basedOn w:val="1"/>
    <w:unhideWhenUsed/>
    <w:uiPriority w:val="99"/>
    <w:pPr>
      <w:ind w:left="720" w:hanging="360"/>
      <w:contextualSpacing/>
    </w:pPr>
  </w:style>
  <w:style w:type="paragraph" w:styleId="27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8">
    <w:name w:val="List"/>
    <w:basedOn w:val="1"/>
    <w:unhideWhenUsed/>
    <w:uiPriority w:val="99"/>
    <w:pPr>
      <w:ind w:left="360" w:hanging="360"/>
      <w:contextualSpacing/>
    </w:pPr>
  </w:style>
  <w:style w:type="paragraph" w:styleId="29">
    <w:name w:val="List Bullet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0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1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32">
    <w:name w:val="footer"/>
    <w:basedOn w:val="1"/>
    <w:link w:val="3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33">
    <w:name w:val="Subtitle"/>
    <w:basedOn w:val="1"/>
    <w:next w:val="1"/>
    <w:link w:val="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4">
    <w:name w:val="Body Text"/>
    <w:basedOn w:val="1"/>
    <w:link w:val="47"/>
    <w:unhideWhenUsed/>
    <w:uiPriority w:val="99"/>
    <w:pPr>
      <w:spacing w:after="120"/>
    </w:pPr>
  </w:style>
  <w:style w:type="paragraph" w:styleId="35">
    <w:name w:val="Body Text 3"/>
    <w:basedOn w:val="1"/>
    <w:link w:val="49"/>
    <w:unhideWhenUsed/>
    <w:uiPriority w:val="99"/>
    <w:pPr>
      <w:spacing w:after="120"/>
    </w:pPr>
    <w:rPr>
      <w:sz w:val="16"/>
      <w:szCs w:val="16"/>
    </w:rPr>
  </w:style>
  <w:style w:type="paragraph" w:styleId="36">
    <w:name w:val="Title"/>
    <w:basedOn w:val="1"/>
    <w:next w:val="1"/>
    <w:link w:val="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8">
    <w:name w:val="Header Char"/>
    <w:basedOn w:val="11"/>
    <w:link w:val="23"/>
    <w:uiPriority w:val="99"/>
  </w:style>
  <w:style w:type="character" w:customStyle="1" w:styleId="39">
    <w:name w:val="Footer Char"/>
    <w:basedOn w:val="11"/>
    <w:link w:val="32"/>
    <w:uiPriority w:val="99"/>
  </w:style>
  <w:style w:type="paragraph" w:styleId="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1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2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3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4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5">
    <w:name w:val="Subtitle Char"/>
    <w:basedOn w:val="11"/>
    <w:link w:val="33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6">
    <w:name w:val="List Paragraph"/>
    <w:basedOn w:val="1"/>
    <w:qFormat/>
    <w:uiPriority w:val="34"/>
    <w:pPr>
      <w:ind w:left="720"/>
      <w:contextualSpacing/>
    </w:pPr>
  </w:style>
  <w:style w:type="character" w:customStyle="1" w:styleId="47">
    <w:name w:val="Body Text Char"/>
    <w:basedOn w:val="11"/>
    <w:link w:val="34"/>
    <w:uiPriority w:val="99"/>
  </w:style>
  <w:style w:type="character" w:customStyle="1" w:styleId="48">
    <w:name w:val="Body Text 2 Char"/>
    <w:basedOn w:val="11"/>
    <w:link w:val="20"/>
    <w:uiPriority w:val="99"/>
  </w:style>
  <w:style w:type="character" w:customStyle="1" w:styleId="49">
    <w:name w:val="Body Text 3 Char"/>
    <w:basedOn w:val="11"/>
    <w:link w:val="35"/>
    <w:uiPriority w:val="99"/>
    <w:rPr>
      <w:sz w:val="16"/>
      <w:szCs w:val="16"/>
    </w:rPr>
  </w:style>
  <w:style w:type="character" w:customStyle="1" w:styleId="50">
    <w:name w:val="Macro Text Char"/>
    <w:basedOn w:val="11"/>
    <w:link w:val="17"/>
    <w:uiPriority w:val="99"/>
    <w:rPr>
      <w:rFonts w:ascii="Arial Unicode MS" w:hAnsi="Arial Unicode MS"/>
      <w:sz w:val="20"/>
      <w:szCs w:val="20"/>
    </w:rPr>
  </w:style>
  <w:style w:type="paragraph" w:styleId="51">
    <w:name w:val="Quote"/>
    <w:basedOn w:val="1"/>
    <w:next w:val="1"/>
    <w:link w:val="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Quote Char"/>
    <w:basedOn w:val="11"/>
    <w:link w:val="51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3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4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5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6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7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8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9">
    <w:name w:val="Intense Quote"/>
    <w:basedOn w:val="1"/>
    <w:next w:val="1"/>
    <w:link w:val="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Intense Quote Char"/>
    <w:basedOn w:val="11"/>
    <w:link w:val="59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1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2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3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4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5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6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7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8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2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3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4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6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2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7.pn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2013-12-23T11:15:00Z</dcterms:created>
  <dc:creator>python-docx</dc:creator>
  <dc:description>generated by python-docx</dc:description>
  <cp:lastModifiedBy>Avendaño Santos Felipe Israel</cp:lastModifiedBy>
  <dcterms:modified xsi:type="dcterms:W3CDTF">2025-11-06T02:15:47Z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3082-12.1.22553.22553</vt:lpwstr>
  </property>
  <property fmtid="{D5CDD505-2E9C-101B-9397-08002B2CF9AE}" pid="3" name="ICV">
    <vt:lpwstr>EB16CBFE4C269AD2B9540C698A0002CB_42</vt:lpwstr>
  </property>
</Properties>
</file>